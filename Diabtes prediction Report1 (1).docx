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0"/>
        <w:ind w:left="1593" w:right="1586" w:firstLine="0"/>
        <w:jc w:val="center"/>
        <w:rPr>
          <w:b/>
          <w:sz w:val="33"/>
        </w:rPr>
      </w:pPr>
      <w:bookmarkStart w:id="55" w:name="_GoBack"/>
      <w:bookmarkEnd w:id="55"/>
      <w:r>
        <w:drawing>
          <wp:anchor distT="0" distB="0" distL="0" distR="0" simplePos="0" relativeHeight="251668480"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7200900" cy="10184892"/>
                    </a:xfrm>
                    <a:prstGeom prst="rect">
                      <a:avLst/>
                    </a:prstGeom>
                  </pic:spPr>
                </pic:pic>
              </a:graphicData>
            </a:graphic>
          </wp:anchor>
        </w:drawing>
      </w:r>
      <w:r>
        <w:rPr>
          <w:b/>
          <w:sz w:val="33"/>
        </w:rPr>
        <w:t>A</w:t>
      </w:r>
      <w:r>
        <w:rPr>
          <w:b/>
          <w:spacing w:val="-5"/>
          <w:sz w:val="33"/>
        </w:rPr>
        <w:t xml:space="preserve"> </w:t>
      </w:r>
      <w:r>
        <w:rPr>
          <w:b/>
          <w:sz w:val="33"/>
        </w:rPr>
        <w:t>PROJECT</w:t>
      </w:r>
      <w:r>
        <w:rPr>
          <w:b/>
          <w:spacing w:val="1"/>
          <w:sz w:val="33"/>
        </w:rPr>
        <w:t xml:space="preserve"> </w:t>
      </w:r>
      <w:r>
        <w:rPr>
          <w:b/>
          <w:sz w:val="33"/>
        </w:rPr>
        <w:t>REPORT</w:t>
      </w:r>
    </w:p>
    <w:p>
      <w:pPr>
        <w:spacing w:before="44"/>
        <w:ind w:left="1593" w:right="1593" w:firstLine="0"/>
        <w:jc w:val="center"/>
        <w:rPr>
          <w:b/>
          <w:sz w:val="27"/>
        </w:rPr>
      </w:pPr>
      <w:r>
        <w:rPr>
          <w:b/>
          <w:sz w:val="27"/>
        </w:rPr>
        <w:t>on</w:t>
      </w:r>
    </w:p>
    <w:p>
      <w:pPr>
        <w:spacing w:before="7" w:line="240" w:lineRule="auto"/>
        <w:rPr>
          <w:b/>
          <w:sz w:val="44"/>
        </w:rPr>
      </w:pPr>
    </w:p>
    <w:p>
      <w:pPr>
        <w:pStyle w:val="5"/>
      </w:pPr>
      <w:bookmarkStart w:id="0" w:name="“DIABETES PREDICTION SYSYTEM”"/>
      <w:bookmarkEnd w:id="0"/>
      <w:r>
        <w:t>“DIABETES</w:t>
      </w:r>
      <w:r>
        <w:rPr>
          <w:spacing w:val="-10"/>
        </w:rPr>
        <w:t xml:space="preserve"> </w:t>
      </w:r>
      <w:r>
        <w:t>PREDICTION</w:t>
      </w:r>
      <w:r>
        <w:rPr>
          <w:spacing w:val="-8"/>
        </w:rPr>
        <w:t xml:space="preserve"> </w:t>
      </w:r>
      <w:r>
        <w:t>SYSYTEM”</w:t>
      </w:r>
    </w:p>
    <w:p>
      <w:pPr>
        <w:spacing w:before="0" w:line="240" w:lineRule="auto"/>
        <w:rPr>
          <w:b/>
          <w:sz w:val="42"/>
        </w:rPr>
      </w:pPr>
    </w:p>
    <w:p>
      <w:pPr>
        <w:spacing w:before="6" w:line="240" w:lineRule="auto"/>
        <w:rPr>
          <w:b/>
          <w:sz w:val="45"/>
        </w:rPr>
      </w:pPr>
    </w:p>
    <w:p>
      <w:pPr>
        <w:spacing w:before="0"/>
        <w:ind w:left="1593" w:right="1557" w:firstLine="0"/>
        <w:jc w:val="center"/>
        <w:rPr>
          <w:b/>
          <w:sz w:val="33"/>
        </w:rPr>
      </w:pPr>
      <w:r>
        <w:rPr>
          <w:b/>
          <w:sz w:val="33"/>
        </w:rPr>
        <w:t>Submitted</w:t>
      </w:r>
      <w:r>
        <w:rPr>
          <w:b/>
          <w:spacing w:val="-3"/>
          <w:sz w:val="33"/>
        </w:rPr>
        <w:t xml:space="preserve"> </w:t>
      </w:r>
      <w:r>
        <w:rPr>
          <w:b/>
          <w:sz w:val="33"/>
        </w:rPr>
        <w:t>to</w:t>
      </w:r>
    </w:p>
    <w:p>
      <w:pPr>
        <w:pStyle w:val="5"/>
        <w:spacing w:before="97"/>
        <w:ind w:right="1553"/>
      </w:pPr>
      <w:bookmarkStart w:id="1" w:name="KIIT Deemed to be University"/>
      <w:bookmarkEnd w:id="1"/>
      <w:r>
        <w:t>KIIT</w:t>
      </w:r>
      <w:r>
        <w:rPr>
          <w:spacing w:val="-5"/>
        </w:rPr>
        <w:t xml:space="preserve"> </w:t>
      </w:r>
      <w:r>
        <w:t>Deemed</w:t>
      </w:r>
      <w:r>
        <w:rPr>
          <w:spacing w:val="-5"/>
        </w:rPr>
        <w:t xml:space="preserve"> </w:t>
      </w:r>
      <w:r>
        <w:t>to</w:t>
      </w:r>
      <w:r>
        <w:rPr>
          <w:spacing w:val="-2"/>
        </w:rPr>
        <w:t xml:space="preserve"> </w:t>
      </w:r>
      <w:r>
        <w:t>be</w:t>
      </w:r>
      <w:r>
        <w:rPr>
          <w:spacing w:val="-6"/>
        </w:rPr>
        <w:t xml:space="preserve"> </w:t>
      </w:r>
      <w:r>
        <w:t>University</w:t>
      </w:r>
    </w:p>
    <w:p>
      <w:pPr>
        <w:spacing w:before="3" w:line="240" w:lineRule="auto"/>
        <w:rPr>
          <w:b/>
          <w:sz w:val="41"/>
        </w:rPr>
      </w:pPr>
    </w:p>
    <w:p>
      <w:pPr>
        <w:spacing w:before="0" w:line="840" w:lineRule="atLeast"/>
        <w:ind w:left="1593" w:right="1513" w:firstLine="0"/>
        <w:jc w:val="center"/>
        <w:rPr>
          <w:b/>
          <w:sz w:val="33"/>
        </w:rPr>
      </w:pPr>
      <w:r>
        <w:rPr>
          <w:b/>
          <w:sz w:val="33"/>
        </w:rPr>
        <w:t>In Partial Fulfillment of the Requirement for the Award of</w:t>
      </w:r>
      <w:r>
        <w:rPr>
          <w:b/>
          <w:spacing w:val="-80"/>
          <w:sz w:val="33"/>
        </w:rPr>
        <w:t xml:space="preserve"> </w:t>
      </w:r>
      <w:r>
        <w:rPr>
          <w:b/>
          <w:sz w:val="33"/>
        </w:rPr>
        <w:t>BACHELOR’S</w:t>
      </w:r>
      <w:r>
        <w:rPr>
          <w:b/>
          <w:spacing w:val="-1"/>
          <w:sz w:val="33"/>
        </w:rPr>
        <w:t xml:space="preserve"> </w:t>
      </w:r>
      <w:r>
        <w:rPr>
          <w:b/>
          <w:sz w:val="33"/>
        </w:rPr>
        <w:t>DEGREE</w:t>
      </w:r>
      <w:r>
        <w:rPr>
          <w:b/>
          <w:spacing w:val="2"/>
          <w:sz w:val="33"/>
        </w:rPr>
        <w:t xml:space="preserve"> </w:t>
      </w:r>
      <w:r>
        <w:rPr>
          <w:b/>
          <w:sz w:val="33"/>
        </w:rPr>
        <w:t>IN</w:t>
      </w:r>
    </w:p>
    <w:p>
      <w:pPr>
        <w:spacing w:before="40"/>
        <w:ind w:left="1593" w:right="1561" w:firstLine="0"/>
        <w:jc w:val="center"/>
        <w:rPr>
          <w:b/>
          <w:sz w:val="33"/>
        </w:rPr>
      </w:pPr>
      <w:r>
        <w:rPr>
          <w:b/>
          <w:sz w:val="33"/>
        </w:rPr>
        <w:t>INFORMATION</w:t>
      </w:r>
      <w:r>
        <w:rPr>
          <w:b/>
          <w:spacing w:val="-5"/>
          <w:sz w:val="33"/>
        </w:rPr>
        <w:t xml:space="preserve"> </w:t>
      </w:r>
      <w:r>
        <w:rPr>
          <w:b/>
          <w:sz w:val="33"/>
        </w:rPr>
        <w:t>TECHNOLOGY</w:t>
      </w:r>
    </w:p>
    <w:p>
      <w:pPr>
        <w:spacing w:before="0" w:line="240" w:lineRule="auto"/>
        <w:rPr>
          <w:b/>
          <w:sz w:val="36"/>
        </w:rPr>
      </w:pPr>
    </w:p>
    <w:p>
      <w:pPr>
        <w:spacing w:before="208"/>
        <w:ind w:left="1593" w:right="1273" w:firstLine="0"/>
        <w:jc w:val="center"/>
        <w:rPr>
          <w:b/>
          <w:sz w:val="33"/>
        </w:rPr>
      </w:pPr>
      <w:r>
        <w:rPr>
          <w:b/>
          <w:sz w:val="33"/>
        </w:rPr>
        <w:t>BY</w:t>
      </w:r>
    </w:p>
    <w:p>
      <w:pPr>
        <w:tabs>
          <w:tab w:val="right" w:pos="8641"/>
        </w:tabs>
        <w:spacing w:before="56"/>
        <w:ind w:left="2059" w:right="0" w:firstLine="0"/>
        <w:jc w:val="left"/>
        <w:rPr>
          <w:b/>
          <w:sz w:val="33"/>
        </w:rPr>
      </w:pPr>
      <w:r>
        <w:rPr>
          <w:rFonts w:ascii="Calibri"/>
          <w:b/>
          <w:sz w:val="33"/>
        </w:rPr>
        <w:t>GEETANSH</w:t>
      </w:r>
      <w:r>
        <w:rPr>
          <w:rFonts w:ascii="Calibri"/>
          <w:b/>
          <w:spacing w:val="2"/>
          <w:sz w:val="33"/>
        </w:rPr>
        <w:t xml:space="preserve"> </w:t>
      </w:r>
      <w:r>
        <w:rPr>
          <w:rFonts w:ascii="Calibri"/>
          <w:b/>
          <w:sz w:val="33"/>
        </w:rPr>
        <w:t>VERMA</w:t>
      </w:r>
      <w:r>
        <w:rPr>
          <w:b/>
          <w:sz w:val="33"/>
        </w:rPr>
        <w:tab/>
      </w:r>
      <w:r>
        <w:rPr>
          <w:b/>
          <w:position w:val="-1"/>
          <w:sz w:val="33"/>
        </w:rPr>
        <w:t>1729201</w:t>
      </w:r>
    </w:p>
    <w:p>
      <w:pPr>
        <w:tabs>
          <w:tab w:val="right" w:pos="8641"/>
        </w:tabs>
        <w:spacing w:before="187"/>
        <w:ind w:left="2059" w:right="0" w:firstLine="0"/>
        <w:jc w:val="left"/>
        <w:rPr>
          <w:b/>
          <w:sz w:val="33"/>
        </w:rPr>
      </w:pPr>
      <w:r>
        <w:rPr>
          <w:rFonts w:ascii="Calibri"/>
          <w:b/>
          <w:sz w:val="33"/>
        </w:rPr>
        <w:t>SAURABH</w:t>
      </w:r>
      <w:r>
        <w:rPr>
          <w:rFonts w:ascii="Calibri"/>
          <w:b/>
          <w:spacing w:val="2"/>
          <w:sz w:val="33"/>
        </w:rPr>
        <w:t xml:space="preserve"> </w:t>
      </w:r>
      <w:r>
        <w:rPr>
          <w:rFonts w:ascii="Calibri"/>
          <w:b/>
          <w:sz w:val="33"/>
        </w:rPr>
        <w:t>KUMAR</w:t>
      </w:r>
      <w:r>
        <w:rPr>
          <w:b/>
          <w:sz w:val="33"/>
        </w:rPr>
        <w:tab/>
      </w:r>
      <w:r>
        <w:rPr>
          <w:b/>
          <w:position w:val="-1"/>
          <w:sz w:val="33"/>
        </w:rPr>
        <w:t>1729218</w:t>
      </w:r>
    </w:p>
    <w:p>
      <w:pPr>
        <w:tabs>
          <w:tab w:val="right" w:pos="8641"/>
        </w:tabs>
        <w:spacing w:before="194"/>
        <w:ind w:left="2059" w:right="0" w:firstLine="0"/>
        <w:jc w:val="left"/>
        <w:rPr>
          <w:b/>
          <w:sz w:val="33"/>
        </w:rPr>
      </w:pPr>
      <w:r>
        <w:rPr>
          <w:rFonts w:ascii="Calibri"/>
          <w:b/>
          <w:sz w:val="33"/>
        </w:rPr>
        <w:t>SINDHUSUTA</w:t>
      </w:r>
      <w:r>
        <w:rPr>
          <w:rFonts w:ascii="Calibri"/>
          <w:b/>
          <w:spacing w:val="1"/>
          <w:sz w:val="33"/>
        </w:rPr>
        <w:t xml:space="preserve"> </w:t>
      </w:r>
      <w:r>
        <w:rPr>
          <w:rFonts w:ascii="Calibri"/>
          <w:b/>
          <w:sz w:val="33"/>
        </w:rPr>
        <w:t>MOHANTY</w:t>
      </w:r>
      <w:r>
        <w:rPr>
          <w:b/>
          <w:sz w:val="33"/>
        </w:rPr>
        <w:tab/>
      </w:r>
      <w:r>
        <w:rPr>
          <w:b/>
          <w:position w:val="-1"/>
          <w:sz w:val="33"/>
        </w:rPr>
        <w:t>1729222</w:t>
      </w:r>
    </w:p>
    <w:p>
      <w:pPr>
        <w:tabs>
          <w:tab w:val="right" w:pos="8641"/>
        </w:tabs>
        <w:spacing w:before="187"/>
        <w:ind w:left="2059" w:right="0" w:firstLine="0"/>
        <w:jc w:val="left"/>
        <w:rPr>
          <w:b/>
          <w:sz w:val="33"/>
        </w:rPr>
      </w:pPr>
      <w:r>
        <w:rPr>
          <w:rFonts w:ascii="Calibri"/>
          <w:b/>
          <w:position w:val="2"/>
          <w:sz w:val="33"/>
        </w:rPr>
        <w:t>ANSUMAN SAHOO</w:t>
      </w:r>
      <w:r>
        <w:rPr>
          <w:b/>
          <w:position w:val="2"/>
          <w:sz w:val="33"/>
        </w:rPr>
        <w:tab/>
      </w:r>
      <w:r>
        <w:rPr>
          <w:b/>
          <w:sz w:val="33"/>
        </w:rPr>
        <w:t>1729242</w:t>
      </w:r>
    </w:p>
    <w:p>
      <w:pPr>
        <w:spacing w:before="137" w:line="266" w:lineRule="auto"/>
        <w:ind w:left="4106" w:right="4050" w:hanging="9"/>
        <w:jc w:val="center"/>
        <w:rPr>
          <w:b/>
          <w:sz w:val="27"/>
        </w:rPr>
      </w:pPr>
      <w:r>
        <w:rPr>
          <w:b/>
          <w:sz w:val="27"/>
        </w:rPr>
        <w:t>UNDER THE GUIDANCE OF</w:t>
      </w:r>
      <w:r>
        <w:rPr>
          <w:b/>
          <w:spacing w:val="1"/>
          <w:sz w:val="27"/>
        </w:rPr>
        <w:t xml:space="preserve"> </w:t>
      </w:r>
      <w:r>
        <w:rPr>
          <w:b/>
          <w:sz w:val="27"/>
        </w:rPr>
        <w:t>PROF.</w:t>
      </w:r>
      <w:r>
        <w:rPr>
          <w:b/>
          <w:spacing w:val="-5"/>
          <w:sz w:val="27"/>
        </w:rPr>
        <w:t xml:space="preserve"> </w:t>
      </w:r>
      <w:r>
        <w:rPr>
          <w:b/>
          <w:sz w:val="27"/>
        </w:rPr>
        <w:t>Dr.</w:t>
      </w:r>
      <w:r>
        <w:rPr>
          <w:b/>
          <w:spacing w:val="-2"/>
          <w:sz w:val="27"/>
        </w:rPr>
        <w:t xml:space="preserve"> </w:t>
      </w:r>
      <w:r>
        <w:rPr>
          <w:b/>
          <w:sz w:val="27"/>
        </w:rPr>
        <w:t>TANMOY</w:t>
      </w:r>
      <w:r>
        <w:rPr>
          <w:b/>
          <w:spacing w:val="-2"/>
          <w:sz w:val="27"/>
        </w:rPr>
        <w:t xml:space="preserve"> </w:t>
      </w:r>
      <w:r>
        <w:rPr>
          <w:b/>
          <w:sz w:val="27"/>
        </w:rPr>
        <w:t>MAITRA</w:t>
      </w: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4" w:line="240" w:lineRule="auto"/>
        <w:rPr>
          <w:b/>
          <w:sz w:val="36"/>
        </w:rPr>
      </w:pPr>
    </w:p>
    <w:p>
      <w:pPr>
        <w:spacing w:before="0"/>
        <w:ind w:left="1593" w:right="1532" w:firstLine="0"/>
        <w:jc w:val="center"/>
        <w:rPr>
          <w:b/>
          <w:sz w:val="27"/>
        </w:rPr>
      </w:pPr>
      <w:r>
        <w:rPr>
          <w:b/>
          <w:sz w:val="27"/>
        </w:rPr>
        <w:t>SCHOOL</w:t>
      </w:r>
      <w:r>
        <w:rPr>
          <w:b/>
          <w:spacing w:val="-5"/>
          <w:sz w:val="27"/>
        </w:rPr>
        <w:t xml:space="preserve"> </w:t>
      </w:r>
      <w:r>
        <w:rPr>
          <w:b/>
          <w:sz w:val="27"/>
        </w:rPr>
        <w:t>OF</w:t>
      </w:r>
      <w:r>
        <w:rPr>
          <w:b/>
          <w:spacing w:val="-1"/>
          <w:sz w:val="27"/>
        </w:rPr>
        <w:t xml:space="preserve"> </w:t>
      </w:r>
      <w:r>
        <w:rPr>
          <w:b/>
          <w:sz w:val="27"/>
        </w:rPr>
        <w:t>COMPUTER</w:t>
      </w:r>
      <w:r>
        <w:rPr>
          <w:b/>
          <w:spacing w:val="-3"/>
          <w:sz w:val="27"/>
        </w:rPr>
        <w:t xml:space="preserve"> </w:t>
      </w:r>
      <w:r>
        <w:rPr>
          <w:b/>
          <w:sz w:val="27"/>
        </w:rPr>
        <w:t>ENGINEERING</w:t>
      </w:r>
    </w:p>
    <w:p>
      <w:pPr>
        <w:spacing w:before="104"/>
        <w:ind w:left="1593" w:right="1546" w:firstLine="0"/>
        <w:jc w:val="center"/>
        <w:rPr>
          <w:b/>
          <w:sz w:val="33"/>
        </w:rPr>
      </w:pPr>
      <w:r>
        <w:rPr>
          <w:b/>
          <w:sz w:val="33"/>
        </w:rPr>
        <w:t>KALINGA</w:t>
      </w:r>
      <w:r>
        <w:rPr>
          <w:b/>
          <w:spacing w:val="-3"/>
          <w:sz w:val="33"/>
        </w:rPr>
        <w:t xml:space="preserve"> </w:t>
      </w:r>
      <w:r>
        <w:rPr>
          <w:b/>
          <w:sz w:val="33"/>
        </w:rPr>
        <w:t>INSTITUTE</w:t>
      </w:r>
      <w:r>
        <w:rPr>
          <w:b/>
          <w:spacing w:val="-2"/>
          <w:sz w:val="33"/>
        </w:rPr>
        <w:t xml:space="preserve"> </w:t>
      </w:r>
      <w:r>
        <w:rPr>
          <w:b/>
          <w:sz w:val="33"/>
        </w:rPr>
        <w:t>OF</w:t>
      </w:r>
      <w:r>
        <w:rPr>
          <w:b/>
          <w:spacing w:val="-6"/>
          <w:sz w:val="33"/>
        </w:rPr>
        <w:t xml:space="preserve"> </w:t>
      </w:r>
      <w:r>
        <w:rPr>
          <w:b/>
          <w:sz w:val="33"/>
        </w:rPr>
        <w:t>INDUSTRIAL</w:t>
      </w:r>
      <w:r>
        <w:rPr>
          <w:b/>
          <w:spacing w:val="-3"/>
          <w:sz w:val="33"/>
        </w:rPr>
        <w:t xml:space="preserve"> </w:t>
      </w:r>
      <w:r>
        <w:rPr>
          <w:b/>
          <w:sz w:val="33"/>
        </w:rPr>
        <w:t>TECHNOLOGY</w:t>
      </w:r>
    </w:p>
    <w:p>
      <w:pPr>
        <w:spacing w:before="44"/>
        <w:ind w:left="1593" w:right="1539" w:firstLine="0"/>
        <w:jc w:val="center"/>
        <w:rPr>
          <w:b/>
          <w:sz w:val="26"/>
        </w:rPr>
      </w:pPr>
      <w:r>
        <w:rPr>
          <w:b/>
          <w:sz w:val="26"/>
        </w:rPr>
        <w:t>BHUBANESWAR,</w:t>
      </w:r>
      <w:r>
        <w:rPr>
          <w:b/>
          <w:spacing w:val="-2"/>
          <w:sz w:val="26"/>
        </w:rPr>
        <w:t xml:space="preserve"> </w:t>
      </w:r>
      <w:r>
        <w:rPr>
          <w:b/>
          <w:sz w:val="26"/>
        </w:rPr>
        <w:t>ODISHA</w:t>
      </w:r>
      <w:r>
        <w:rPr>
          <w:b/>
          <w:spacing w:val="-1"/>
          <w:sz w:val="26"/>
        </w:rPr>
        <w:t xml:space="preserve"> </w:t>
      </w:r>
      <w:r>
        <w:rPr>
          <w:b/>
          <w:sz w:val="26"/>
        </w:rPr>
        <w:t>-</w:t>
      </w:r>
      <w:r>
        <w:rPr>
          <w:b/>
          <w:spacing w:val="-1"/>
          <w:sz w:val="26"/>
        </w:rPr>
        <w:t xml:space="preserve"> </w:t>
      </w:r>
      <w:r>
        <w:rPr>
          <w:b/>
          <w:sz w:val="26"/>
        </w:rPr>
        <w:t>751024</w:t>
      </w:r>
    </w:p>
    <w:p>
      <w:pPr>
        <w:spacing w:before="42"/>
        <w:ind w:left="1593" w:right="1577" w:firstLine="0"/>
        <w:jc w:val="center"/>
        <w:rPr>
          <w:rFonts w:hint="default"/>
          <w:b/>
          <w:sz w:val="27"/>
          <w:lang w:val="en-IN"/>
        </w:rPr>
      </w:pPr>
      <w:r>
        <w:rPr>
          <w:rFonts w:hint="default"/>
          <w:b/>
          <w:spacing w:val="-2"/>
          <w:sz w:val="27"/>
          <w:lang w:val="en-IN"/>
        </w:rPr>
        <w:t>APRIL</w:t>
      </w:r>
      <w:r>
        <w:rPr>
          <w:b/>
          <w:spacing w:val="-2"/>
          <w:sz w:val="27"/>
        </w:rPr>
        <w:t xml:space="preserve"> </w:t>
      </w:r>
      <w:r>
        <w:rPr>
          <w:b/>
          <w:sz w:val="27"/>
        </w:rPr>
        <w:t>202</w:t>
      </w:r>
      <w:r>
        <w:rPr>
          <w:rFonts w:hint="default"/>
          <w:b/>
          <w:sz w:val="27"/>
          <w:lang w:val="en-IN"/>
        </w:rPr>
        <w:t>1</w:t>
      </w:r>
    </w:p>
    <w:p>
      <w:pPr>
        <w:spacing w:after="0"/>
        <w:jc w:val="center"/>
        <w:rPr>
          <w:sz w:val="27"/>
        </w:rPr>
        <w:sectPr>
          <w:type w:val="continuous"/>
          <w:pgSz w:w="11900" w:h="16840"/>
          <w:pgMar w:top="1180" w:right="0" w:bottom="280" w:left="0" w:header="720" w:footer="720" w:gutter="0"/>
          <w:cols w:space="720" w:num="1"/>
        </w:sectPr>
      </w:pPr>
    </w:p>
    <w:p>
      <w:pPr>
        <w:spacing w:before="70"/>
        <w:ind w:left="1586" w:right="1595" w:firstLine="0"/>
        <w:jc w:val="center"/>
        <w:rPr>
          <w:b/>
          <w:sz w:val="33"/>
        </w:rPr>
      </w:pPr>
      <w:r>
        <w:drawing>
          <wp:anchor distT="0" distB="0" distL="0" distR="0" simplePos="0" relativeHeight="251669504"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7200900" cy="10184892"/>
                    </a:xfrm>
                    <a:prstGeom prst="rect">
                      <a:avLst/>
                    </a:prstGeom>
                  </pic:spPr>
                </pic:pic>
              </a:graphicData>
            </a:graphic>
          </wp:anchor>
        </w:drawing>
      </w:r>
      <w:r>
        <w:rPr>
          <w:b/>
          <w:sz w:val="33"/>
        </w:rPr>
        <w:t>A</w:t>
      </w:r>
      <w:r>
        <w:rPr>
          <w:b/>
          <w:spacing w:val="-4"/>
          <w:sz w:val="33"/>
        </w:rPr>
        <w:t xml:space="preserve"> </w:t>
      </w:r>
      <w:r>
        <w:rPr>
          <w:b/>
          <w:sz w:val="33"/>
        </w:rPr>
        <w:t>PROJECT</w:t>
      </w:r>
      <w:r>
        <w:rPr>
          <w:b/>
          <w:spacing w:val="-1"/>
          <w:sz w:val="33"/>
        </w:rPr>
        <w:t xml:space="preserve"> </w:t>
      </w:r>
      <w:r>
        <w:rPr>
          <w:b/>
          <w:sz w:val="33"/>
        </w:rPr>
        <w:t>REPORT</w:t>
      </w:r>
    </w:p>
    <w:p>
      <w:pPr>
        <w:spacing w:before="24"/>
        <w:ind w:left="1576" w:right="1595" w:firstLine="0"/>
        <w:jc w:val="center"/>
        <w:rPr>
          <w:sz w:val="33"/>
        </w:rPr>
      </w:pPr>
      <w:r>
        <w:rPr>
          <w:sz w:val="33"/>
        </w:rPr>
        <w:t>on</w:t>
      </w:r>
    </w:p>
    <w:p>
      <w:pPr>
        <w:spacing w:before="184"/>
        <w:ind w:left="1593" w:right="1573" w:firstLine="0"/>
        <w:jc w:val="center"/>
        <w:rPr>
          <w:sz w:val="33"/>
        </w:rPr>
      </w:pPr>
      <w:r>
        <w:rPr>
          <w:sz w:val="33"/>
        </w:rPr>
        <w:t>“</w:t>
      </w:r>
      <w:r>
        <w:rPr>
          <w:b/>
          <w:sz w:val="33"/>
        </w:rPr>
        <w:t>DIABETES</w:t>
      </w:r>
      <w:r>
        <w:rPr>
          <w:b/>
          <w:spacing w:val="-5"/>
          <w:sz w:val="33"/>
        </w:rPr>
        <w:t xml:space="preserve"> </w:t>
      </w:r>
      <w:r>
        <w:rPr>
          <w:b/>
          <w:sz w:val="33"/>
        </w:rPr>
        <w:t>PREDICTION</w:t>
      </w:r>
      <w:r>
        <w:rPr>
          <w:b/>
          <w:spacing w:val="-4"/>
          <w:sz w:val="33"/>
        </w:rPr>
        <w:t xml:space="preserve"> </w:t>
      </w:r>
      <w:r>
        <w:rPr>
          <w:b/>
          <w:sz w:val="33"/>
        </w:rPr>
        <w:t>SYSYTEM</w:t>
      </w:r>
      <w:r>
        <w:rPr>
          <w:sz w:val="33"/>
        </w:rPr>
        <w:t>”</w:t>
      </w:r>
    </w:p>
    <w:p>
      <w:pPr>
        <w:spacing w:before="3" w:line="240" w:lineRule="auto"/>
        <w:rPr>
          <w:sz w:val="45"/>
        </w:rPr>
      </w:pPr>
    </w:p>
    <w:p>
      <w:pPr>
        <w:spacing w:before="1"/>
        <w:ind w:left="1593" w:right="1586" w:firstLine="0"/>
        <w:jc w:val="center"/>
        <w:rPr>
          <w:sz w:val="33"/>
        </w:rPr>
      </w:pPr>
      <w:r>
        <w:rPr>
          <w:sz w:val="33"/>
        </w:rPr>
        <w:t>Submitted</w:t>
      </w:r>
      <w:r>
        <w:rPr>
          <w:spacing w:val="-3"/>
          <w:sz w:val="33"/>
        </w:rPr>
        <w:t xml:space="preserve"> </w:t>
      </w:r>
      <w:r>
        <w:rPr>
          <w:sz w:val="33"/>
        </w:rPr>
        <w:t>to</w:t>
      </w:r>
    </w:p>
    <w:p>
      <w:pPr>
        <w:spacing w:before="224"/>
        <w:ind w:left="1593" w:right="1594" w:firstLine="0"/>
        <w:jc w:val="center"/>
        <w:rPr>
          <w:sz w:val="39"/>
        </w:rPr>
      </w:pPr>
      <w:r>
        <w:rPr>
          <w:sz w:val="39"/>
        </w:rPr>
        <w:t>KIIT</w:t>
      </w:r>
      <w:r>
        <w:rPr>
          <w:spacing w:val="-4"/>
          <w:sz w:val="39"/>
        </w:rPr>
        <w:t xml:space="preserve"> </w:t>
      </w:r>
      <w:r>
        <w:rPr>
          <w:sz w:val="39"/>
        </w:rPr>
        <w:t>Deemed</w:t>
      </w:r>
      <w:r>
        <w:rPr>
          <w:spacing w:val="-4"/>
          <w:sz w:val="39"/>
        </w:rPr>
        <w:t xml:space="preserve"> </w:t>
      </w:r>
      <w:r>
        <w:rPr>
          <w:sz w:val="39"/>
        </w:rPr>
        <w:t>to</w:t>
      </w:r>
      <w:r>
        <w:rPr>
          <w:spacing w:val="-3"/>
          <w:sz w:val="39"/>
        </w:rPr>
        <w:t xml:space="preserve"> </w:t>
      </w:r>
      <w:r>
        <w:rPr>
          <w:sz w:val="39"/>
        </w:rPr>
        <w:t>be</w:t>
      </w:r>
      <w:r>
        <w:rPr>
          <w:spacing w:val="-3"/>
          <w:sz w:val="39"/>
        </w:rPr>
        <w:t xml:space="preserve"> </w:t>
      </w:r>
      <w:r>
        <w:rPr>
          <w:sz w:val="39"/>
        </w:rPr>
        <w:t>University</w:t>
      </w:r>
    </w:p>
    <w:p>
      <w:pPr>
        <w:spacing w:before="240"/>
        <w:ind w:left="1593" w:right="1531" w:firstLine="0"/>
        <w:jc w:val="center"/>
        <w:rPr>
          <w:sz w:val="27"/>
        </w:rPr>
      </w:pPr>
      <w:r>
        <w:rPr>
          <w:sz w:val="27"/>
        </w:rPr>
        <w:t>In</w:t>
      </w:r>
      <w:r>
        <w:rPr>
          <w:spacing w:val="-5"/>
          <w:sz w:val="27"/>
        </w:rPr>
        <w:t xml:space="preserve"> </w:t>
      </w:r>
      <w:r>
        <w:rPr>
          <w:sz w:val="27"/>
        </w:rPr>
        <w:t>Partial</w:t>
      </w:r>
      <w:r>
        <w:rPr>
          <w:spacing w:val="-3"/>
          <w:sz w:val="27"/>
        </w:rPr>
        <w:t xml:space="preserve"> </w:t>
      </w:r>
      <w:r>
        <w:rPr>
          <w:sz w:val="27"/>
        </w:rPr>
        <w:t>Fulfillment of</w:t>
      </w:r>
      <w:r>
        <w:rPr>
          <w:spacing w:val="-6"/>
          <w:sz w:val="27"/>
        </w:rPr>
        <w:t xml:space="preserve"> </w:t>
      </w:r>
      <w:r>
        <w:rPr>
          <w:sz w:val="27"/>
        </w:rPr>
        <w:t>the</w:t>
      </w:r>
      <w:r>
        <w:rPr>
          <w:spacing w:val="-1"/>
          <w:sz w:val="27"/>
        </w:rPr>
        <w:t xml:space="preserve"> </w:t>
      </w:r>
      <w:r>
        <w:rPr>
          <w:sz w:val="27"/>
        </w:rPr>
        <w:t>Requirement</w:t>
      </w:r>
      <w:r>
        <w:rPr>
          <w:spacing w:val="-3"/>
          <w:sz w:val="27"/>
        </w:rPr>
        <w:t xml:space="preserve"> </w:t>
      </w:r>
      <w:r>
        <w:rPr>
          <w:sz w:val="27"/>
        </w:rPr>
        <w:t>for</w:t>
      </w:r>
      <w:r>
        <w:rPr>
          <w:spacing w:val="-3"/>
          <w:sz w:val="27"/>
        </w:rPr>
        <w:t xml:space="preserve"> </w:t>
      </w:r>
      <w:r>
        <w:rPr>
          <w:sz w:val="27"/>
        </w:rPr>
        <w:t>the</w:t>
      </w:r>
      <w:r>
        <w:rPr>
          <w:spacing w:val="-2"/>
          <w:sz w:val="27"/>
        </w:rPr>
        <w:t xml:space="preserve"> </w:t>
      </w:r>
      <w:r>
        <w:rPr>
          <w:sz w:val="27"/>
        </w:rPr>
        <w:t>Award</w:t>
      </w:r>
      <w:r>
        <w:rPr>
          <w:spacing w:val="-2"/>
          <w:sz w:val="27"/>
        </w:rPr>
        <w:t xml:space="preserve"> </w:t>
      </w:r>
      <w:r>
        <w:rPr>
          <w:sz w:val="27"/>
        </w:rPr>
        <w:t>of</w:t>
      </w:r>
    </w:p>
    <w:p>
      <w:pPr>
        <w:spacing w:before="0" w:line="240" w:lineRule="auto"/>
        <w:rPr>
          <w:sz w:val="30"/>
        </w:rPr>
      </w:pPr>
    </w:p>
    <w:p>
      <w:pPr>
        <w:spacing w:before="7" w:line="240" w:lineRule="auto"/>
        <w:rPr>
          <w:sz w:val="24"/>
        </w:rPr>
      </w:pPr>
    </w:p>
    <w:p>
      <w:pPr>
        <w:spacing w:before="0" w:line="259" w:lineRule="auto"/>
        <w:ind w:left="2992" w:right="3430" w:firstLine="182"/>
        <w:jc w:val="center"/>
        <w:rPr>
          <w:sz w:val="39"/>
        </w:rPr>
      </w:pPr>
      <w:r>
        <w:rPr>
          <w:sz w:val="39"/>
        </w:rPr>
        <w:t>BACHELOR’S DEGREE IN</w:t>
      </w:r>
      <w:r>
        <w:rPr>
          <w:spacing w:val="1"/>
          <w:sz w:val="39"/>
        </w:rPr>
        <w:t xml:space="preserve"> </w:t>
      </w:r>
      <w:r>
        <w:rPr>
          <w:spacing w:val="-1"/>
          <w:sz w:val="39"/>
        </w:rPr>
        <w:t>INFORMATION</w:t>
      </w:r>
      <w:r>
        <w:rPr>
          <w:spacing w:val="-19"/>
          <w:sz w:val="39"/>
        </w:rPr>
        <w:t xml:space="preserve"> </w:t>
      </w:r>
      <w:r>
        <w:rPr>
          <w:sz w:val="39"/>
        </w:rPr>
        <w:t>TECHNOLOGY</w:t>
      </w:r>
    </w:p>
    <w:p>
      <w:pPr>
        <w:spacing w:before="89"/>
        <w:ind w:left="1593" w:right="1273" w:firstLine="0"/>
        <w:jc w:val="center"/>
        <w:rPr>
          <w:sz w:val="33"/>
        </w:rPr>
      </w:pPr>
      <w:r>
        <w:rPr>
          <w:sz w:val="33"/>
        </w:rPr>
        <w:t>BY</w:t>
      </w:r>
    </w:p>
    <w:p>
      <w:pPr>
        <w:spacing w:before="2" w:after="0" w:line="240" w:lineRule="auto"/>
        <w:rPr>
          <w:sz w:val="9"/>
        </w:rPr>
      </w:pPr>
    </w:p>
    <w:tbl>
      <w:tblPr>
        <w:tblStyle w:val="11"/>
        <w:tblW w:w="0" w:type="auto"/>
        <w:tblInd w:w="20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00"/>
        <w:gridCol w:w="2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9" w:hRule="atLeast"/>
        </w:trPr>
        <w:tc>
          <w:tcPr>
            <w:tcW w:w="4500" w:type="dxa"/>
          </w:tcPr>
          <w:p>
            <w:pPr>
              <w:pStyle w:val="24"/>
              <w:spacing w:line="382" w:lineRule="exact"/>
              <w:ind w:left="50"/>
              <w:rPr>
                <w:rFonts w:ascii="Calibri"/>
                <w:b/>
                <w:sz w:val="33"/>
              </w:rPr>
            </w:pPr>
            <w:r>
              <w:rPr>
                <w:rFonts w:ascii="Calibri"/>
                <w:b/>
                <w:sz w:val="33"/>
              </w:rPr>
              <w:t>GEETANSH</w:t>
            </w:r>
            <w:r>
              <w:rPr>
                <w:rFonts w:ascii="Calibri"/>
                <w:b/>
                <w:spacing w:val="-4"/>
                <w:sz w:val="33"/>
              </w:rPr>
              <w:t xml:space="preserve"> </w:t>
            </w:r>
            <w:r>
              <w:rPr>
                <w:rFonts w:ascii="Calibri"/>
                <w:b/>
                <w:sz w:val="33"/>
              </w:rPr>
              <w:t>VERMA</w:t>
            </w:r>
          </w:p>
        </w:tc>
        <w:tc>
          <w:tcPr>
            <w:tcW w:w="2221" w:type="dxa"/>
          </w:tcPr>
          <w:p>
            <w:pPr>
              <w:pStyle w:val="24"/>
              <w:spacing w:line="365" w:lineRule="exact"/>
              <w:ind w:right="48"/>
              <w:jc w:val="right"/>
              <w:rPr>
                <w:b/>
                <w:sz w:val="33"/>
              </w:rPr>
            </w:pPr>
            <w:r>
              <w:rPr>
                <w:b/>
                <w:sz w:val="33"/>
              </w:rPr>
              <w:t>1729201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3" w:hRule="atLeast"/>
        </w:trPr>
        <w:tc>
          <w:tcPr>
            <w:tcW w:w="4500" w:type="dxa"/>
          </w:tcPr>
          <w:p>
            <w:pPr>
              <w:pStyle w:val="24"/>
              <w:spacing w:before="66"/>
              <w:ind w:left="50"/>
              <w:rPr>
                <w:rFonts w:ascii="Calibri"/>
                <w:b/>
                <w:sz w:val="33"/>
              </w:rPr>
            </w:pPr>
            <w:r>
              <w:rPr>
                <w:rFonts w:ascii="Calibri"/>
                <w:b/>
                <w:sz w:val="33"/>
              </w:rPr>
              <w:t>SAURABH</w:t>
            </w:r>
            <w:r>
              <w:rPr>
                <w:rFonts w:ascii="Calibri"/>
                <w:b/>
                <w:spacing w:val="-4"/>
                <w:sz w:val="33"/>
              </w:rPr>
              <w:t xml:space="preserve"> </w:t>
            </w:r>
            <w:r>
              <w:rPr>
                <w:rFonts w:ascii="Calibri"/>
                <w:b/>
                <w:sz w:val="33"/>
              </w:rPr>
              <w:t>KUMAR</w:t>
            </w:r>
          </w:p>
        </w:tc>
        <w:tc>
          <w:tcPr>
            <w:tcW w:w="2221" w:type="dxa"/>
          </w:tcPr>
          <w:p>
            <w:pPr>
              <w:pStyle w:val="24"/>
              <w:spacing w:before="89"/>
              <w:ind w:right="48"/>
              <w:jc w:val="right"/>
              <w:rPr>
                <w:b/>
                <w:sz w:val="33"/>
              </w:rPr>
            </w:pPr>
            <w:r>
              <w:rPr>
                <w:b/>
                <w:sz w:val="33"/>
              </w:rPr>
              <w:t>1729218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7" w:hRule="atLeast"/>
        </w:trPr>
        <w:tc>
          <w:tcPr>
            <w:tcW w:w="4500" w:type="dxa"/>
          </w:tcPr>
          <w:p>
            <w:pPr>
              <w:pStyle w:val="24"/>
              <w:spacing w:before="77"/>
              <w:ind w:left="50"/>
              <w:rPr>
                <w:rFonts w:ascii="Calibri"/>
                <w:b/>
                <w:sz w:val="33"/>
              </w:rPr>
            </w:pPr>
            <w:r>
              <w:rPr>
                <w:rFonts w:ascii="Calibri"/>
                <w:b/>
                <w:sz w:val="33"/>
              </w:rPr>
              <w:t>SINDHUSUTA</w:t>
            </w:r>
            <w:r>
              <w:rPr>
                <w:rFonts w:ascii="Calibri"/>
                <w:b/>
                <w:spacing w:val="-5"/>
                <w:sz w:val="33"/>
              </w:rPr>
              <w:t xml:space="preserve"> </w:t>
            </w:r>
            <w:r>
              <w:rPr>
                <w:rFonts w:ascii="Calibri"/>
                <w:b/>
                <w:sz w:val="33"/>
              </w:rPr>
              <w:t>MOHANTY</w:t>
            </w:r>
          </w:p>
        </w:tc>
        <w:tc>
          <w:tcPr>
            <w:tcW w:w="2221" w:type="dxa"/>
          </w:tcPr>
          <w:p>
            <w:pPr>
              <w:pStyle w:val="24"/>
              <w:spacing w:before="100"/>
              <w:ind w:right="48"/>
              <w:jc w:val="right"/>
              <w:rPr>
                <w:b/>
                <w:sz w:val="33"/>
              </w:rPr>
            </w:pPr>
            <w:r>
              <w:rPr>
                <w:b/>
                <w:sz w:val="33"/>
              </w:rPr>
              <w:t>1729222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4500" w:type="dxa"/>
          </w:tcPr>
          <w:p>
            <w:pPr>
              <w:pStyle w:val="24"/>
              <w:spacing w:before="71" w:line="376" w:lineRule="exact"/>
              <w:ind w:left="50"/>
              <w:rPr>
                <w:rFonts w:ascii="Calibri"/>
                <w:b/>
                <w:sz w:val="33"/>
              </w:rPr>
            </w:pPr>
            <w:r>
              <w:rPr>
                <w:rFonts w:ascii="Calibri"/>
                <w:b/>
                <w:sz w:val="33"/>
              </w:rPr>
              <w:t>ANSUMAN</w:t>
            </w:r>
            <w:r>
              <w:rPr>
                <w:rFonts w:ascii="Calibri"/>
                <w:b/>
                <w:spacing w:val="-3"/>
                <w:sz w:val="33"/>
              </w:rPr>
              <w:t xml:space="preserve"> </w:t>
            </w:r>
            <w:r>
              <w:rPr>
                <w:rFonts w:ascii="Calibri"/>
                <w:b/>
                <w:sz w:val="33"/>
              </w:rPr>
              <w:t>SAHOO</w:t>
            </w:r>
          </w:p>
        </w:tc>
        <w:tc>
          <w:tcPr>
            <w:tcW w:w="2221" w:type="dxa"/>
          </w:tcPr>
          <w:p>
            <w:pPr>
              <w:pStyle w:val="24"/>
              <w:spacing w:before="82" w:line="366" w:lineRule="exact"/>
              <w:ind w:right="48"/>
              <w:jc w:val="right"/>
              <w:rPr>
                <w:b/>
                <w:sz w:val="33"/>
              </w:rPr>
            </w:pPr>
            <w:r>
              <w:rPr>
                <w:b/>
                <w:sz w:val="33"/>
              </w:rPr>
              <w:t>1729242</w:t>
            </w:r>
          </w:p>
        </w:tc>
      </w:tr>
    </w:tbl>
    <w:p>
      <w:pPr>
        <w:spacing w:before="167"/>
        <w:ind w:left="1593" w:right="1524" w:firstLine="0"/>
        <w:jc w:val="center"/>
        <w:rPr>
          <w:sz w:val="27"/>
        </w:rPr>
      </w:pPr>
      <w:r>
        <w:rPr>
          <w:sz w:val="27"/>
        </w:rPr>
        <w:t>UNDER</w:t>
      </w:r>
      <w:r>
        <w:rPr>
          <w:spacing w:val="-3"/>
          <w:sz w:val="27"/>
        </w:rPr>
        <w:t xml:space="preserve"> </w:t>
      </w:r>
      <w:r>
        <w:rPr>
          <w:sz w:val="27"/>
        </w:rPr>
        <w:t>THE GUIDANCE OF</w:t>
      </w:r>
    </w:p>
    <w:p>
      <w:pPr>
        <w:spacing w:before="23"/>
        <w:ind w:left="1593" w:right="1508" w:firstLine="0"/>
        <w:jc w:val="center"/>
        <w:rPr>
          <w:b/>
          <w:sz w:val="27"/>
        </w:rPr>
      </w:pPr>
      <w:r>
        <w:rPr>
          <w:b/>
          <w:sz w:val="27"/>
        </w:rPr>
        <w:t>PROF.</w:t>
      </w:r>
      <w:r>
        <w:rPr>
          <w:b/>
          <w:spacing w:val="-4"/>
          <w:sz w:val="27"/>
        </w:rPr>
        <w:t xml:space="preserve"> </w:t>
      </w:r>
      <w:r>
        <w:rPr>
          <w:b/>
          <w:sz w:val="27"/>
        </w:rPr>
        <w:t>Dr.</w:t>
      </w:r>
      <w:r>
        <w:rPr>
          <w:b/>
          <w:spacing w:val="-4"/>
          <w:sz w:val="27"/>
        </w:rPr>
        <w:t xml:space="preserve"> </w:t>
      </w:r>
      <w:r>
        <w:rPr>
          <w:b/>
          <w:sz w:val="27"/>
        </w:rPr>
        <w:t>TANMOY</w:t>
      </w:r>
      <w:r>
        <w:rPr>
          <w:b/>
          <w:spacing w:val="-1"/>
          <w:sz w:val="27"/>
        </w:rPr>
        <w:t xml:space="preserve"> </w:t>
      </w:r>
      <w:r>
        <w:rPr>
          <w:b/>
          <w:sz w:val="27"/>
        </w:rPr>
        <w:t>MAITRA</w:t>
      </w: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229"/>
        <w:ind w:left="1593" w:right="1496" w:firstLine="0"/>
        <w:jc w:val="center"/>
        <w:rPr>
          <w:sz w:val="27"/>
        </w:rPr>
      </w:pPr>
      <w:r>
        <w:rPr>
          <w:sz w:val="27"/>
        </w:rPr>
        <w:t>SCHOOL</w:t>
      </w:r>
      <w:r>
        <w:rPr>
          <w:spacing w:val="-3"/>
          <w:sz w:val="27"/>
        </w:rPr>
        <w:t xml:space="preserve"> </w:t>
      </w:r>
      <w:r>
        <w:rPr>
          <w:sz w:val="27"/>
        </w:rPr>
        <w:t>OF</w:t>
      </w:r>
      <w:r>
        <w:rPr>
          <w:spacing w:val="-2"/>
          <w:sz w:val="27"/>
        </w:rPr>
        <w:t xml:space="preserve"> </w:t>
      </w:r>
      <w:r>
        <w:rPr>
          <w:sz w:val="27"/>
        </w:rPr>
        <w:t>COMPUTER</w:t>
      </w:r>
      <w:r>
        <w:rPr>
          <w:spacing w:val="-2"/>
          <w:sz w:val="27"/>
        </w:rPr>
        <w:t xml:space="preserve"> </w:t>
      </w:r>
      <w:r>
        <w:rPr>
          <w:sz w:val="27"/>
        </w:rPr>
        <w:t>ENGINEERING</w:t>
      </w:r>
    </w:p>
    <w:p>
      <w:pPr>
        <w:spacing w:before="109"/>
        <w:ind w:left="1593" w:right="1520" w:firstLine="0"/>
        <w:jc w:val="center"/>
        <w:rPr>
          <w:sz w:val="33"/>
        </w:rPr>
      </w:pPr>
      <w:r>
        <w:rPr>
          <w:sz w:val="33"/>
        </w:rPr>
        <w:t>KALINGA</w:t>
      </w:r>
      <w:r>
        <w:rPr>
          <w:spacing w:val="-4"/>
          <w:sz w:val="33"/>
        </w:rPr>
        <w:t xml:space="preserve"> </w:t>
      </w:r>
      <w:r>
        <w:rPr>
          <w:sz w:val="33"/>
        </w:rPr>
        <w:t>INSTITUTE</w:t>
      </w:r>
      <w:r>
        <w:rPr>
          <w:spacing w:val="-2"/>
          <w:sz w:val="33"/>
        </w:rPr>
        <w:t xml:space="preserve"> </w:t>
      </w:r>
      <w:r>
        <w:rPr>
          <w:sz w:val="33"/>
        </w:rPr>
        <w:t>OF</w:t>
      </w:r>
      <w:r>
        <w:rPr>
          <w:spacing w:val="-5"/>
          <w:sz w:val="33"/>
        </w:rPr>
        <w:t xml:space="preserve"> </w:t>
      </w:r>
      <w:r>
        <w:rPr>
          <w:sz w:val="33"/>
        </w:rPr>
        <w:t>INDUSTRIAL</w:t>
      </w:r>
      <w:r>
        <w:rPr>
          <w:spacing w:val="-2"/>
          <w:sz w:val="33"/>
        </w:rPr>
        <w:t xml:space="preserve"> </w:t>
      </w:r>
      <w:r>
        <w:rPr>
          <w:sz w:val="33"/>
        </w:rPr>
        <w:t>TECHNOLOGY</w:t>
      </w:r>
    </w:p>
    <w:p>
      <w:pPr>
        <w:spacing w:before="41"/>
        <w:ind w:left="1593" w:right="1527" w:firstLine="0"/>
        <w:jc w:val="center"/>
        <w:rPr>
          <w:sz w:val="27"/>
        </w:rPr>
      </w:pPr>
      <w:r>
        <w:rPr>
          <w:sz w:val="27"/>
        </w:rPr>
        <w:t>BHUBANESWAE,</w:t>
      </w:r>
      <w:r>
        <w:rPr>
          <w:spacing w:val="-3"/>
          <w:sz w:val="27"/>
        </w:rPr>
        <w:t xml:space="preserve"> </w:t>
      </w:r>
      <w:r>
        <w:rPr>
          <w:sz w:val="27"/>
        </w:rPr>
        <w:t>ODISHA</w:t>
      </w:r>
      <w:r>
        <w:rPr>
          <w:spacing w:val="-3"/>
          <w:sz w:val="27"/>
        </w:rPr>
        <w:t xml:space="preserve"> </w:t>
      </w:r>
      <w:r>
        <w:rPr>
          <w:sz w:val="27"/>
        </w:rPr>
        <w:t>-751024</w:t>
      </w:r>
    </w:p>
    <w:p>
      <w:pPr>
        <w:spacing w:before="28"/>
        <w:ind w:left="1593" w:right="1575" w:firstLine="0"/>
        <w:jc w:val="center"/>
        <w:rPr>
          <w:sz w:val="27"/>
        </w:rPr>
      </w:pPr>
      <w:r>
        <w:rPr>
          <w:sz w:val="27"/>
        </w:rPr>
        <w:t>May</w:t>
      </w:r>
      <w:r>
        <w:rPr>
          <w:spacing w:val="-4"/>
          <w:sz w:val="27"/>
        </w:rPr>
        <w:t xml:space="preserve"> </w:t>
      </w:r>
      <w:r>
        <w:rPr>
          <w:sz w:val="27"/>
        </w:rPr>
        <w:t>2020</w:t>
      </w:r>
    </w:p>
    <w:p>
      <w:pPr>
        <w:spacing w:before="22"/>
        <w:ind w:left="1593" w:right="1577" w:firstLine="0"/>
        <w:jc w:val="center"/>
        <w:rPr>
          <w:sz w:val="39"/>
        </w:rPr>
      </w:pPr>
      <w:r>
        <w:rPr>
          <w:sz w:val="39"/>
        </w:rPr>
        <w:t>KIIT</w:t>
      </w:r>
      <w:r>
        <w:rPr>
          <w:spacing w:val="-4"/>
          <w:sz w:val="39"/>
        </w:rPr>
        <w:t xml:space="preserve"> </w:t>
      </w:r>
      <w:r>
        <w:rPr>
          <w:sz w:val="39"/>
        </w:rPr>
        <w:t>Deemed</w:t>
      </w:r>
      <w:r>
        <w:rPr>
          <w:spacing w:val="-4"/>
          <w:sz w:val="39"/>
        </w:rPr>
        <w:t xml:space="preserve"> </w:t>
      </w:r>
      <w:r>
        <w:rPr>
          <w:sz w:val="39"/>
        </w:rPr>
        <w:t>to</w:t>
      </w:r>
      <w:r>
        <w:rPr>
          <w:spacing w:val="-3"/>
          <w:sz w:val="39"/>
        </w:rPr>
        <w:t xml:space="preserve"> </w:t>
      </w:r>
      <w:r>
        <w:rPr>
          <w:sz w:val="39"/>
        </w:rPr>
        <w:t>be</w:t>
      </w:r>
      <w:r>
        <w:rPr>
          <w:spacing w:val="-3"/>
          <w:sz w:val="39"/>
        </w:rPr>
        <w:t xml:space="preserve"> </w:t>
      </w:r>
      <w:r>
        <w:rPr>
          <w:sz w:val="39"/>
        </w:rPr>
        <w:t>University</w:t>
      </w:r>
    </w:p>
    <w:p>
      <w:pPr>
        <w:spacing w:before="47" w:line="264" w:lineRule="auto"/>
        <w:ind w:left="3540" w:right="3776" w:firstLine="0"/>
        <w:jc w:val="center"/>
        <w:rPr>
          <w:sz w:val="27"/>
        </w:rPr>
      </w:pPr>
      <w:r>
        <w:rPr>
          <w:sz w:val="27"/>
        </w:rPr>
        <w:t>School</w:t>
      </w:r>
      <w:r>
        <w:rPr>
          <w:spacing w:val="-8"/>
          <w:sz w:val="27"/>
        </w:rPr>
        <w:t xml:space="preserve"> </w:t>
      </w:r>
      <w:r>
        <w:rPr>
          <w:sz w:val="27"/>
        </w:rPr>
        <w:t>of</w:t>
      </w:r>
      <w:r>
        <w:rPr>
          <w:spacing w:val="-5"/>
          <w:sz w:val="27"/>
        </w:rPr>
        <w:t xml:space="preserve"> </w:t>
      </w:r>
      <w:r>
        <w:rPr>
          <w:sz w:val="27"/>
        </w:rPr>
        <w:t>Computer</w:t>
      </w:r>
      <w:r>
        <w:rPr>
          <w:spacing w:val="-5"/>
          <w:sz w:val="27"/>
        </w:rPr>
        <w:t xml:space="preserve"> </w:t>
      </w:r>
      <w:r>
        <w:rPr>
          <w:sz w:val="27"/>
        </w:rPr>
        <w:t>Engineering</w:t>
      </w:r>
      <w:r>
        <w:rPr>
          <w:spacing w:val="-65"/>
          <w:sz w:val="27"/>
        </w:rPr>
        <w:t xml:space="preserve"> </w:t>
      </w:r>
      <w:r>
        <w:rPr>
          <w:sz w:val="27"/>
        </w:rPr>
        <w:t>Bhubaneswar,</w:t>
      </w:r>
      <w:r>
        <w:rPr>
          <w:spacing w:val="-4"/>
          <w:sz w:val="27"/>
        </w:rPr>
        <w:t xml:space="preserve"> </w:t>
      </w:r>
      <w:r>
        <w:rPr>
          <w:sz w:val="27"/>
        </w:rPr>
        <w:t>ODISHA</w:t>
      </w:r>
      <w:r>
        <w:rPr>
          <w:spacing w:val="-3"/>
          <w:sz w:val="27"/>
        </w:rPr>
        <w:t xml:space="preserve"> </w:t>
      </w:r>
      <w:r>
        <w:rPr>
          <w:sz w:val="27"/>
        </w:rPr>
        <w:t>751024</w:t>
      </w:r>
    </w:p>
    <w:p>
      <w:pPr>
        <w:spacing w:after="0" w:line="264" w:lineRule="auto"/>
        <w:jc w:val="center"/>
        <w:rPr>
          <w:sz w:val="27"/>
        </w:rPr>
        <w:sectPr>
          <w:pgSz w:w="11900" w:h="16840"/>
          <w:pgMar w:top="1180" w:right="0" w:bottom="280" w:left="0" w:header="720" w:footer="720" w:gutter="0"/>
          <w:cols w:space="720" w:num="1"/>
        </w:sectPr>
      </w:pPr>
    </w:p>
    <w:p>
      <w:pPr>
        <w:spacing w:before="0" w:line="240" w:lineRule="auto"/>
        <w:rPr>
          <w:sz w:val="20"/>
        </w:rPr>
      </w:pPr>
      <w:r>
        <w:drawing>
          <wp:anchor distT="0" distB="0" distL="0" distR="0" simplePos="0" relativeHeight="251669504"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7200900" cy="10184892"/>
                    </a:xfrm>
                    <a:prstGeom prst="rect">
                      <a:avLst/>
                    </a:prstGeom>
                  </pic:spPr>
                </pic:pic>
              </a:graphicData>
            </a:graphic>
          </wp:anchor>
        </w:drawing>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8" w:line="240" w:lineRule="auto"/>
        <w:rPr>
          <w:sz w:val="25"/>
        </w:rPr>
      </w:pPr>
    </w:p>
    <w:p>
      <w:pPr>
        <w:pStyle w:val="3"/>
        <w:ind w:right="1586"/>
      </w:pPr>
      <w:bookmarkStart w:id="2" w:name="CERTIFICATE"/>
      <w:bookmarkEnd w:id="2"/>
      <w:r>
        <w:t>CERTIFICATE</w:t>
      </w:r>
    </w:p>
    <w:p>
      <w:pPr>
        <w:spacing w:before="143"/>
        <w:ind w:left="1593" w:right="1549" w:firstLine="0"/>
        <w:jc w:val="center"/>
        <w:rPr>
          <w:sz w:val="27"/>
        </w:rPr>
      </w:pPr>
      <w:r>
        <w:rPr>
          <w:sz w:val="27"/>
        </w:rPr>
        <w:t>This</w:t>
      </w:r>
      <w:r>
        <w:rPr>
          <w:spacing w:val="-4"/>
          <w:sz w:val="27"/>
        </w:rPr>
        <w:t xml:space="preserve"> </w:t>
      </w:r>
      <w:r>
        <w:rPr>
          <w:sz w:val="27"/>
        </w:rPr>
        <w:t>is certify</w:t>
      </w:r>
      <w:r>
        <w:rPr>
          <w:spacing w:val="-5"/>
          <w:sz w:val="27"/>
        </w:rPr>
        <w:t xml:space="preserve"> </w:t>
      </w:r>
      <w:r>
        <w:rPr>
          <w:sz w:val="27"/>
        </w:rPr>
        <w:t>that</w:t>
      </w:r>
      <w:r>
        <w:rPr>
          <w:spacing w:val="-2"/>
          <w:sz w:val="27"/>
        </w:rPr>
        <w:t xml:space="preserve"> </w:t>
      </w:r>
      <w:r>
        <w:rPr>
          <w:sz w:val="27"/>
        </w:rPr>
        <w:t>the</w:t>
      </w:r>
      <w:r>
        <w:rPr>
          <w:spacing w:val="-3"/>
          <w:sz w:val="27"/>
        </w:rPr>
        <w:t xml:space="preserve"> </w:t>
      </w:r>
      <w:r>
        <w:rPr>
          <w:sz w:val="27"/>
        </w:rPr>
        <w:t>project</w:t>
      </w:r>
      <w:r>
        <w:rPr>
          <w:spacing w:val="-3"/>
          <w:sz w:val="27"/>
        </w:rPr>
        <w:t xml:space="preserve"> </w:t>
      </w:r>
      <w:r>
        <w:rPr>
          <w:sz w:val="27"/>
        </w:rPr>
        <w:t>entitled</w:t>
      </w:r>
    </w:p>
    <w:p>
      <w:pPr>
        <w:spacing w:before="173"/>
        <w:ind w:left="1593" w:right="1556" w:firstLine="0"/>
        <w:jc w:val="center"/>
        <w:rPr>
          <w:sz w:val="33"/>
        </w:rPr>
      </w:pPr>
      <w:r>
        <w:rPr>
          <w:sz w:val="33"/>
        </w:rPr>
        <w:t>“</w:t>
      </w:r>
      <w:r>
        <w:rPr>
          <w:b/>
          <w:sz w:val="33"/>
        </w:rPr>
        <w:t>DIABETES</w:t>
      </w:r>
      <w:r>
        <w:rPr>
          <w:b/>
          <w:spacing w:val="-2"/>
          <w:sz w:val="33"/>
        </w:rPr>
        <w:t xml:space="preserve"> </w:t>
      </w:r>
      <w:r>
        <w:rPr>
          <w:b/>
          <w:sz w:val="33"/>
        </w:rPr>
        <w:t>PREDICTION</w:t>
      </w:r>
      <w:r>
        <w:rPr>
          <w:b/>
          <w:spacing w:val="-4"/>
          <w:sz w:val="33"/>
        </w:rPr>
        <w:t xml:space="preserve"> </w:t>
      </w:r>
      <w:r>
        <w:rPr>
          <w:b/>
          <w:sz w:val="33"/>
        </w:rPr>
        <w:t>SYSYTEM</w:t>
      </w:r>
      <w:r>
        <w:rPr>
          <w:sz w:val="33"/>
        </w:rPr>
        <w:t>“</w:t>
      </w:r>
    </w:p>
    <w:p>
      <w:pPr>
        <w:spacing w:before="188"/>
        <w:ind w:left="1580" w:right="1595" w:firstLine="0"/>
        <w:jc w:val="center"/>
        <w:rPr>
          <w:sz w:val="27"/>
        </w:rPr>
      </w:pPr>
      <w:r>
        <w:rPr>
          <w:sz w:val="27"/>
        </w:rPr>
        <w:t>submitted</w:t>
      </w:r>
      <w:r>
        <w:rPr>
          <w:spacing w:val="-5"/>
          <w:sz w:val="27"/>
        </w:rPr>
        <w:t xml:space="preserve"> </w:t>
      </w:r>
      <w:r>
        <w:rPr>
          <w:sz w:val="27"/>
        </w:rPr>
        <w:t>by</w:t>
      </w:r>
    </w:p>
    <w:p>
      <w:pPr>
        <w:spacing w:before="0" w:line="240" w:lineRule="auto"/>
        <w:rPr>
          <w:sz w:val="20"/>
        </w:rPr>
      </w:pPr>
    </w:p>
    <w:p>
      <w:pPr>
        <w:spacing w:before="0" w:after="1" w:line="240" w:lineRule="auto"/>
        <w:rPr>
          <w:sz w:val="17"/>
        </w:rPr>
      </w:pPr>
    </w:p>
    <w:tbl>
      <w:tblPr>
        <w:tblStyle w:val="11"/>
        <w:tblW w:w="0" w:type="auto"/>
        <w:tblInd w:w="20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00"/>
        <w:gridCol w:w="2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8" w:hRule="atLeast"/>
        </w:trPr>
        <w:tc>
          <w:tcPr>
            <w:tcW w:w="4500" w:type="dxa"/>
          </w:tcPr>
          <w:p>
            <w:pPr>
              <w:pStyle w:val="24"/>
              <w:spacing w:line="382" w:lineRule="exact"/>
              <w:ind w:left="50"/>
              <w:rPr>
                <w:rFonts w:ascii="Calibri"/>
                <w:b/>
                <w:sz w:val="33"/>
              </w:rPr>
            </w:pPr>
            <w:r>
              <w:rPr>
                <w:rFonts w:ascii="Calibri"/>
                <w:b/>
                <w:sz w:val="33"/>
              </w:rPr>
              <w:t>GEETANSH</w:t>
            </w:r>
            <w:r>
              <w:rPr>
                <w:rFonts w:ascii="Calibri"/>
                <w:b/>
                <w:spacing w:val="-4"/>
                <w:sz w:val="33"/>
              </w:rPr>
              <w:t xml:space="preserve"> </w:t>
            </w:r>
            <w:r>
              <w:rPr>
                <w:rFonts w:ascii="Calibri"/>
                <w:b/>
                <w:sz w:val="33"/>
              </w:rPr>
              <w:t>VERMA</w:t>
            </w:r>
          </w:p>
        </w:tc>
        <w:tc>
          <w:tcPr>
            <w:tcW w:w="2221" w:type="dxa"/>
          </w:tcPr>
          <w:p>
            <w:pPr>
              <w:pStyle w:val="24"/>
              <w:spacing w:line="365" w:lineRule="exact"/>
              <w:ind w:right="48"/>
              <w:jc w:val="right"/>
              <w:rPr>
                <w:b/>
                <w:sz w:val="33"/>
              </w:rPr>
            </w:pPr>
            <w:r>
              <w:rPr>
                <w:b/>
                <w:sz w:val="33"/>
              </w:rPr>
              <w:t>1729201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4500" w:type="dxa"/>
          </w:tcPr>
          <w:p>
            <w:pPr>
              <w:pStyle w:val="24"/>
              <w:spacing w:before="65"/>
              <w:ind w:left="50"/>
              <w:rPr>
                <w:rFonts w:ascii="Calibri"/>
                <w:b/>
                <w:sz w:val="33"/>
              </w:rPr>
            </w:pPr>
            <w:r>
              <w:rPr>
                <w:rFonts w:ascii="Calibri"/>
                <w:b/>
                <w:sz w:val="33"/>
              </w:rPr>
              <w:t>SAURABH</w:t>
            </w:r>
            <w:r>
              <w:rPr>
                <w:rFonts w:ascii="Calibri"/>
                <w:b/>
                <w:spacing w:val="-4"/>
                <w:sz w:val="33"/>
              </w:rPr>
              <w:t xml:space="preserve"> </w:t>
            </w:r>
            <w:r>
              <w:rPr>
                <w:rFonts w:ascii="Calibri"/>
                <w:b/>
                <w:sz w:val="33"/>
              </w:rPr>
              <w:t>KUMAR</w:t>
            </w:r>
          </w:p>
        </w:tc>
        <w:tc>
          <w:tcPr>
            <w:tcW w:w="2221" w:type="dxa"/>
          </w:tcPr>
          <w:p>
            <w:pPr>
              <w:pStyle w:val="24"/>
              <w:spacing w:before="87"/>
              <w:ind w:right="48"/>
              <w:jc w:val="right"/>
              <w:rPr>
                <w:b/>
                <w:sz w:val="33"/>
              </w:rPr>
            </w:pPr>
            <w:r>
              <w:rPr>
                <w:b/>
                <w:sz w:val="33"/>
              </w:rPr>
              <w:t>1729218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4500" w:type="dxa"/>
          </w:tcPr>
          <w:p>
            <w:pPr>
              <w:pStyle w:val="24"/>
              <w:spacing w:before="77"/>
              <w:ind w:left="50"/>
              <w:rPr>
                <w:rFonts w:ascii="Calibri"/>
                <w:b/>
                <w:sz w:val="33"/>
              </w:rPr>
            </w:pPr>
            <w:r>
              <w:rPr>
                <w:rFonts w:ascii="Calibri"/>
                <w:b/>
                <w:sz w:val="33"/>
              </w:rPr>
              <w:t>SINDHUSUTA</w:t>
            </w:r>
            <w:r>
              <w:rPr>
                <w:rFonts w:ascii="Calibri"/>
                <w:b/>
                <w:spacing w:val="-5"/>
                <w:sz w:val="33"/>
              </w:rPr>
              <w:t xml:space="preserve"> </w:t>
            </w:r>
            <w:r>
              <w:rPr>
                <w:rFonts w:ascii="Calibri"/>
                <w:b/>
                <w:sz w:val="33"/>
              </w:rPr>
              <w:t>MOHANTY</w:t>
            </w:r>
          </w:p>
        </w:tc>
        <w:tc>
          <w:tcPr>
            <w:tcW w:w="2221" w:type="dxa"/>
          </w:tcPr>
          <w:p>
            <w:pPr>
              <w:pStyle w:val="24"/>
              <w:spacing w:before="100"/>
              <w:ind w:right="48"/>
              <w:jc w:val="right"/>
              <w:rPr>
                <w:b/>
                <w:sz w:val="33"/>
              </w:rPr>
            </w:pPr>
            <w:r>
              <w:rPr>
                <w:b/>
                <w:sz w:val="33"/>
              </w:rPr>
              <w:t>1729222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4500" w:type="dxa"/>
          </w:tcPr>
          <w:p>
            <w:pPr>
              <w:pStyle w:val="24"/>
              <w:spacing w:before="72" w:line="376" w:lineRule="exact"/>
              <w:ind w:left="50"/>
              <w:rPr>
                <w:rFonts w:ascii="Calibri"/>
                <w:b/>
                <w:sz w:val="33"/>
              </w:rPr>
            </w:pPr>
            <w:r>
              <w:rPr>
                <w:rFonts w:ascii="Calibri"/>
                <w:b/>
                <w:sz w:val="33"/>
              </w:rPr>
              <w:t>ANSUMAN</w:t>
            </w:r>
            <w:r>
              <w:rPr>
                <w:rFonts w:ascii="Calibri"/>
                <w:b/>
                <w:spacing w:val="-3"/>
                <w:sz w:val="33"/>
              </w:rPr>
              <w:t xml:space="preserve"> </w:t>
            </w:r>
            <w:r>
              <w:rPr>
                <w:rFonts w:ascii="Calibri"/>
                <w:b/>
                <w:sz w:val="33"/>
              </w:rPr>
              <w:t>SAHOO</w:t>
            </w:r>
          </w:p>
        </w:tc>
        <w:tc>
          <w:tcPr>
            <w:tcW w:w="2221" w:type="dxa"/>
          </w:tcPr>
          <w:p>
            <w:pPr>
              <w:pStyle w:val="24"/>
              <w:spacing w:before="83" w:line="366" w:lineRule="exact"/>
              <w:ind w:right="48"/>
              <w:jc w:val="right"/>
              <w:rPr>
                <w:b/>
                <w:sz w:val="33"/>
              </w:rPr>
            </w:pPr>
            <w:r>
              <w:rPr>
                <w:b/>
                <w:sz w:val="33"/>
              </w:rPr>
              <w:t>1729242</w:t>
            </w:r>
          </w:p>
        </w:tc>
      </w:tr>
    </w:tbl>
    <w:p>
      <w:pPr>
        <w:spacing w:before="0" w:line="240" w:lineRule="auto"/>
        <w:rPr>
          <w:sz w:val="20"/>
        </w:rPr>
      </w:pPr>
    </w:p>
    <w:p>
      <w:pPr>
        <w:spacing w:before="4" w:line="240" w:lineRule="auto"/>
        <w:rPr>
          <w:sz w:val="26"/>
        </w:rPr>
      </w:pPr>
    </w:p>
    <w:p>
      <w:pPr>
        <w:spacing w:before="88" w:line="264" w:lineRule="auto"/>
        <w:ind w:left="1399" w:right="1242" w:hanging="8"/>
        <w:jc w:val="left"/>
        <w:rPr>
          <w:sz w:val="27"/>
        </w:rPr>
      </w:pPr>
      <w:r>
        <w:rPr>
          <w:rFonts w:hint="default"/>
          <w:sz w:val="27"/>
          <w:lang w:val="en-IN"/>
        </w:rPr>
        <w:t xml:space="preserve">This </w:t>
      </w:r>
      <w:r>
        <w:rPr>
          <w:sz w:val="27"/>
        </w:rPr>
        <w:t xml:space="preserve">is </w:t>
      </w:r>
      <w:r>
        <w:rPr>
          <w:rFonts w:hint="default"/>
          <w:sz w:val="27"/>
          <w:lang w:val="en-IN"/>
        </w:rPr>
        <w:t>been</w:t>
      </w:r>
      <w:r>
        <w:rPr>
          <w:sz w:val="27"/>
        </w:rPr>
        <w:t xml:space="preserve"> record</w:t>
      </w:r>
      <w:r>
        <w:rPr>
          <w:rFonts w:hint="default"/>
          <w:sz w:val="27"/>
          <w:lang w:val="en-IN"/>
        </w:rPr>
        <w:t>ed as a</w:t>
      </w:r>
      <w:r>
        <w:rPr>
          <w:sz w:val="27"/>
        </w:rPr>
        <w:t xml:space="preserve"> bonafid</w:t>
      </w:r>
      <w:r>
        <w:rPr>
          <w:rFonts w:hint="default"/>
          <w:sz w:val="27"/>
          <w:lang w:val="en-IN"/>
        </w:rPr>
        <w:t>e</w:t>
      </w:r>
      <w:r>
        <w:rPr>
          <w:sz w:val="27"/>
        </w:rPr>
        <w:t xml:space="preserve"> work carried out by them, in the partial fulfil</w:t>
      </w:r>
      <w:r>
        <w:rPr>
          <w:rFonts w:hint="default"/>
          <w:sz w:val="27"/>
          <w:lang w:val="en-IN"/>
        </w:rPr>
        <w:t>l</w:t>
      </w:r>
      <w:r>
        <w:rPr>
          <w:sz w:val="27"/>
        </w:rPr>
        <w:t>ment of the</w:t>
      </w:r>
      <w:r>
        <w:rPr>
          <w:spacing w:val="1"/>
          <w:sz w:val="27"/>
        </w:rPr>
        <w:t xml:space="preserve"> </w:t>
      </w:r>
      <w:r>
        <w:rPr>
          <w:sz w:val="27"/>
        </w:rPr>
        <w:t>requirement</w:t>
      </w:r>
      <w:r>
        <w:rPr>
          <w:spacing w:val="-6"/>
          <w:sz w:val="27"/>
        </w:rPr>
        <w:t xml:space="preserve"> </w:t>
      </w:r>
      <w:r>
        <w:rPr>
          <w:sz w:val="27"/>
        </w:rPr>
        <w:t>for</w:t>
      </w:r>
      <w:r>
        <w:rPr>
          <w:spacing w:val="-1"/>
          <w:sz w:val="27"/>
        </w:rPr>
        <w:t xml:space="preserve"> </w:t>
      </w:r>
      <w:r>
        <w:rPr>
          <w:sz w:val="27"/>
        </w:rPr>
        <w:t>the</w:t>
      </w:r>
      <w:r>
        <w:rPr>
          <w:spacing w:val="-5"/>
          <w:sz w:val="27"/>
        </w:rPr>
        <w:t xml:space="preserve"> </w:t>
      </w:r>
      <w:r>
        <w:rPr>
          <w:sz w:val="27"/>
        </w:rPr>
        <w:t>award</w:t>
      </w:r>
      <w:r>
        <w:rPr>
          <w:spacing w:val="-2"/>
          <w:sz w:val="27"/>
        </w:rPr>
        <w:t xml:space="preserve"> </w:t>
      </w:r>
      <w:r>
        <w:rPr>
          <w:sz w:val="27"/>
        </w:rPr>
        <w:t>of</w:t>
      </w:r>
      <w:r>
        <w:rPr>
          <w:spacing w:val="-4"/>
          <w:sz w:val="27"/>
        </w:rPr>
        <w:t xml:space="preserve"> </w:t>
      </w:r>
      <w:r>
        <w:rPr>
          <w:sz w:val="27"/>
        </w:rPr>
        <w:t>Degree</w:t>
      </w:r>
      <w:r>
        <w:rPr>
          <w:spacing w:val="-2"/>
          <w:sz w:val="27"/>
        </w:rPr>
        <w:t xml:space="preserve"> </w:t>
      </w:r>
      <w:r>
        <w:rPr>
          <w:sz w:val="27"/>
        </w:rPr>
        <w:t>of</w:t>
      </w:r>
      <w:r>
        <w:rPr>
          <w:spacing w:val="-4"/>
          <w:sz w:val="27"/>
        </w:rPr>
        <w:t xml:space="preserve"> </w:t>
      </w:r>
      <w:r>
        <w:rPr>
          <w:sz w:val="27"/>
        </w:rPr>
        <w:t>Bachelor</w:t>
      </w:r>
      <w:r>
        <w:rPr>
          <w:spacing w:val="-3"/>
          <w:sz w:val="27"/>
        </w:rPr>
        <w:t xml:space="preserve"> </w:t>
      </w:r>
      <w:r>
        <w:rPr>
          <w:sz w:val="27"/>
        </w:rPr>
        <w:t>of</w:t>
      </w:r>
      <w:r>
        <w:rPr>
          <w:spacing w:val="-4"/>
          <w:sz w:val="27"/>
        </w:rPr>
        <w:t xml:space="preserve"> </w:t>
      </w:r>
      <w:r>
        <w:rPr>
          <w:sz w:val="27"/>
        </w:rPr>
        <w:t>Engineering</w:t>
      </w:r>
      <w:r>
        <w:rPr>
          <w:spacing w:val="-5"/>
          <w:sz w:val="27"/>
        </w:rPr>
        <w:t xml:space="preserve"> </w:t>
      </w:r>
      <w:r>
        <w:rPr>
          <w:sz w:val="27"/>
        </w:rPr>
        <w:t>(Computer</w:t>
      </w:r>
      <w:r>
        <w:rPr>
          <w:spacing w:val="-4"/>
          <w:sz w:val="27"/>
        </w:rPr>
        <w:t xml:space="preserve"> </w:t>
      </w:r>
      <w:r>
        <w:rPr>
          <w:sz w:val="27"/>
        </w:rPr>
        <w:t>Science</w:t>
      </w:r>
      <w:r>
        <w:rPr>
          <w:spacing w:val="-64"/>
          <w:sz w:val="27"/>
        </w:rPr>
        <w:t xml:space="preserve"> </w:t>
      </w:r>
      <w:r>
        <w:rPr>
          <w:sz w:val="27"/>
        </w:rPr>
        <w:t>&amp;</w:t>
      </w:r>
      <w:r>
        <w:rPr>
          <w:spacing w:val="-4"/>
          <w:sz w:val="27"/>
        </w:rPr>
        <w:t xml:space="preserve"> </w:t>
      </w:r>
      <w:r>
        <w:rPr>
          <w:sz w:val="27"/>
        </w:rPr>
        <w:t>Engineering OR Information Technology)</w:t>
      </w:r>
      <w:r>
        <w:rPr>
          <w:spacing w:val="-4"/>
          <w:sz w:val="27"/>
        </w:rPr>
        <w:t xml:space="preserve"> </w:t>
      </w:r>
      <w:r>
        <w:rPr>
          <w:sz w:val="27"/>
        </w:rPr>
        <w:t>at</w:t>
      </w:r>
      <w:r>
        <w:rPr>
          <w:spacing w:val="-4"/>
          <w:sz w:val="27"/>
        </w:rPr>
        <w:t xml:space="preserve"> </w:t>
      </w:r>
      <w:r>
        <w:rPr>
          <w:sz w:val="27"/>
        </w:rPr>
        <w:t>KIIT</w:t>
      </w:r>
      <w:r>
        <w:rPr>
          <w:spacing w:val="-1"/>
          <w:sz w:val="27"/>
        </w:rPr>
        <w:t xml:space="preserve"> </w:t>
      </w:r>
      <w:r>
        <w:rPr>
          <w:sz w:val="27"/>
        </w:rPr>
        <w:t>Deemed to be</w:t>
      </w:r>
      <w:r>
        <w:rPr>
          <w:spacing w:val="-2"/>
          <w:sz w:val="27"/>
        </w:rPr>
        <w:t xml:space="preserve"> </w:t>
      </w:r>
      <w:r>
        <w:rPr>
          <w:sz w:val="27"/>
        </w:rPr>
        <w:t>university,</w:t>
      </w:r>
      <w:r>
        <w:rPr>
          <w:rFonts w:hint="default"/>
          <w:sz w:val="27"/>
          <w:lang w:val="en-IN"/>
        </w:rPr>
        <w:t xml:space="preserve"> </w:t>
      </w:r>
      <w:r>
        <w:rPr>
          <w:sz w:val="27"/>
        </w:rPr>
        <w:t>Bhubaneswar.</w:t>
      </w:r>
      <w:r>
        <w:rPr>
          <w:spacing w:val="-6"/>
          <w:sz w:val="27"/>
        </w:rPr>
        <w:t xml:space="preserve"> </w:t>
      </w:r>
      <w:r>
        <w:rPr>
          <w:sz w:val="27"/>
        </w:rPr>
        <w:t>This</w:t>
      </w:r>
      <w:r>
        <w:rPr>
          <w:spacing w:val="-1"/>
          <w:sz w:val="27"/>
        </w:rPr>
        <w:t xml:space="preserve"> </w:t>
      </w:r>
      <w:r>
        <w:rPr>
          <w:sz w:val="27"/>
        </w:rPr>
        <w:t>work</w:t>
      </w:r>
      <w:r>
        <w:rPr>
          <w:spacing w:val="-3"/>
          <w:sz w:val="27"/>
        </w:rPr>
        <w:t xml:space="preserve"> </w:t>
      </w:r>
      <w:r>
        <w:rPr>
          <w:sz w:val="27"/>
        </w:rPr>
        <w:t>is</w:t>
      </w:r>
      <w:r>
        <w:rPr>
          <w:spacing w:val="-4"/>
          <w:sz w:val="27"/>
        </w:rPr>
        <w:t xml:space="preserve"> </w:t>
      </w:r>
      <w:r>
        <w:rPr>
          <w:sz w:val="27"/>
        </w:rPr>
        <w:t>done</w:t>
      </w:r>
      <w:r>
        <w:rPr>
          <w:spacing w:val="-3"/>
          <w:sz w:val="27"/>
        </w:rPr>
        <w:t xml:space="preserve"> </w:t>
      </w:r>
      <w:r>
        <w:rPr>
          <w:sz w:val="27"/>
        </w:rPr>
        <w:t>during</w:t>
      </w:r>
      <w:r>
        <w:rPr>
          <w:spacing w:val="-5"/>
          <w:sz w:val="27"/>
        </w:rPr>
        <w:t xml:space="preserve"> </w:t>
      </w:r>
      <w:r>
        <w:rPr>
          <w:sz w:val="27"/>
        </w:rPr>
        <w:t>year</w:t>
      </w:r>
      <w:r>
        <w:rPr>
          <w:spacing w:val="-6"/>
          <w:sz w:val="27"/>
        </w:rPr>
        <w:t xml:space="preserve"> </w:t>
      </w:r>
      <w:r>
        <w:rPr>
          <w:sz w:val="27"/>
        </w:rPr>
        <w:t>2019-2020,</w:t>
      </w:r>
      <w:r>
        <w:rPr>
          <w:spacing w:val="-2"/>
          <w:sz w:val="27"/>
        </w:rPr>
        <w:t xml:space="preserve"> </w:t>
      </w:r>
      <w:r>
        <w:rPr>
          <w:sz w:val="27"/>
        </w:rPr>
        <w:t>under</w:t>
      </w:r>
      <w:r>
        <w:rPr>
          <w:spacing w:val="-4"/>
          <w:sz w:val="27"/>
        </w:rPr>
        <w:t xml:space="preserve"> </w:t>
      </w:r>
      <w:r>
        <w:rPr>
          <w:sz w:val="27"/>
        </w:rPr>
        <w:t>our</w:t>
      </w:r>
      <w:r>
        <w:rPr>
          <w:spacing w:val="-3"/>
          <w:sz w:val="27"/>
        </w:rPr>
        <w:t xml:space="preserve"> </w:t>
      </w:r>
      <w:r>
        <w:rPr>
          <w:sz w:val="27"/>
        </w:rPr>
        <w:t>guidance.</w:t>
      </w:r>
    </w:p>
    <w:p>
      <w:pPr>
        <w:spacing w:before="9" w:line="240" w:lineRule="auto"/>
        <w:rPr>
          <w:sz w:val="23"/>
        </w:rPr>
      </w:pPr>
    </w:p>
    <w:p>
      <w:pPr>
        <w:spacing w:before="0"/>
        <w:ind w:left="1399" w:right="0" w:firstLine="0"/>
        <w:jc w:val="left"/>
        <w:rPr>
          <w:rFonts w:hint="default"/>
          <w:sz w:val="27"/>
          <w:lang w:val="en-IN"/>
        </w:rPr>
      </w:pPr>
      <w:r>
        <w:rPr>
          <w:sz w:val="27"/>
        </w:rPr>
        <w:t>Date:</w:t>
      </w:r>
      <w:r>
        <w:rPr>
          <w:spacing w:val="-5"/>
          <w:sz w:val="27"/>
        </w:rPr>
        <w:t xml:space="preserve"> </w:t>
      </w:r>
      <w:r>
        <w:rPr>
          <w:rFonts w:hint="default"/>
          <w:spacing w:val="-5"/>
          <w:sz w:val="27"/>
          <w:lang w:val="en-IN"/>
        </w:rPr>
        <w:t>14</w:t>
      </w:r>
      <w:r>
        <w:rPr>
          <w:sz w:val="27"/>
        </w:rPr>
        <w:t>/</w:t>
      </w:r>
      <w:r>
        <w:rPr>
          <w:rFonts w:hint="default"/>
          <w:sz w:val="27"/>
          <w:lang w:val="en-IN"/>
        </w:rPr>
        <w:t>04</w:t>
      </w:r>
      <w:r>
        <w:rPr>
          <w:sz w:val="27"/>
        </w:rPr>
        <w:t>/202</w:t>
      </w:r>
      <w:r>
        <w:rPr>
          <w:rFonts w:hint="default"/>
          <w:sz w:val="27"/>
          <w:lang w:val="en-IN"/>
        </w:rPr>
        <w:t>1</w:t>
      </w: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182"/>
        <w:ind w:left="6739" w:right="0" w:firstLine="0"/>
        <w:jc w:val="left"/>
        <w:rPr>
          <w:sz w:val="27"/>
        </w:rPr>
      </w:pPr>
      <w:r>
        <w:rPr>
          <w:sz w:val="27"/>
        </w:rPr>
        <w:t>(</w:t>
      </w:r>
      <w:r>
        <w:rPr>
          <w:b/>
          <w:sz w:val="27"/>
        </w:rPr>
        <w:t>Prof.</w:t>
      </w:r>
      <w:r>
        <w:rPr>
          <w:b/>
          <w:spacing w:val="-3"/>
          <w:sz w:val="27"/>
        </w:rPr>
        <w:t xml:space="preserve"> </w:t>
      </w:r>
      <w:r>
        <w:rPr>
          <w:b/>
          <w:sz w:val="27"/>
        </w:rPr>
        <w:t>TANMOY</w:t>
      </w:r>
      <w:r>
        <w:rPr>
          <w:b/>
          <w:spacing w:val="-2"/>
          <w:sz w:val="27"/>
        </w:rPr>
        <w:t xml:space="preserve"> </w:t>
      </w:r>
      <w:r>
        <w:rPr>
          <w:b/>
          <w:sz w:val="27"/>
        </w:rPr>
        <w:t>MAITRA</w:t>
      </w:r>
      <w:r>
        <w:rPr>
          <w:sz w:val="27"/>
        </w:rPr>
        <w:t>)</w:t>
      </w:r>
    </w:p>
    <w:p>
      <w:pPr>
        <w:spacing w:before="30"/>
        <w:ind w:left="7680" w:right="0" w:firstLine="0"/>
        <w:jc w:val="left"/>
        <w:rPr>
          <w:sz w:val="27"/>
        </w:rPr>
      </w:pPr>
      <w:r>
        <w:rPr>
          <w:sz w:val="27"/>
        </w:rPr>
        <w:t>Project</w:t>
      </w:r>
      <w:r>
        <w:rPr>
          <w:spacing w:val="-4"/>
          <w:sz w:val="27"/>
        </w:rPr>
        <w:t xml:space="preserve"> </w:t>
      </w:r>
      <w:r>
        <w:rPr>
          <w:sz w:val="27"/>
        </w:rPr>
        <w:t>Guide</w:t>
      </w:r>
    </w:p>
    <w:p>
      <w:pPr>
        <w:spacing w:after="0"/>
        <w:jc w:val="left"/>
        <w:rPr>
          <w:sz w:val="27"/>
        </w:rPr>
        <w:sectPr>
          <w:pgSz w:w="11900" w:h="16840"/>
          <w:pgMar w:top="1600" w:right="0" w:bottom="280" w:left="0" w:header="720" w:footer="720" w:gutter="0"/>
          <w:cols w:space="720" w:num="1"/>
        </w:sectPr>
      </w:pPr>
    </w:p>
    <w:p>
      <w:pPr>
        <w:spacing w:before="0" w:line="240" w:lineRule="auto"/>
        <w:rPr>
          <w:sz w:val="20"/>
        </w:rPr>
      </w:pPr>
      <w:r>
        <w:drawing>
          <wp:anchor distT="0" distB="0" distL="0" distR="0" simplePos="0" relativeHeight="251670528"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9" cstate="print"/>
                    <a:stretch>
                      <a:fillRect/>
                    </a:stretch>
                  </pic:blipFill>
                  <pic:spPr>
                    <a:xfrm>
                      <a:off x="0" y="0"/>
                      <a:ext cx="7200900" cy="10184892"/>
                    </a:xfrm>
                    <a:prstGeom prst="rect">
                      <a:avLst/>
                    </a:prstGeom>
                  </pic:spPr>
                </pic:pic>
              </a:graphicData>
            </a:graphic>
          </wp:anchor>
        </w:drawing>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6" w:line="240" w:lineRule="auto"/>
        <w:rPr>
          <w:sz w:val="20"/>
        </w:rPr>
      </w:pPr>
    </w:p>
    <w:p>
      <w:pPr>
        <w:pStyle w:val="5"/>
        <w:spacing w:before="83"/>
        <w:ind w:right="1561"/>
      </w:pPr>
      <w:bookmarkStart w:id="3" w:name="Acknowledgements"/>
      <w:bookmarkEnd w:id="3"/>
      <w:r>
        <w:t>Acknowledgements</w:t>
      </w:r>
    </w:p>
    <w:p>
      <w:pPr>
        <w:spacing w:before="1" w:line="240" w:lineRule="auto"/>
        <w:rPr>
          <w:b/>
          <w:sz w:val="43"/>
        </w:rPr>
      </w:pPr>
    </w:p>
    <w:p>
      <w:pPr>
        <w:spacing w:before="1" w:line="271" w:lineRule="auto"/>
        <w:ind w:left="1399" w:right="1258" w:firstLine="273"/>
        <w:jc w:val="both"/>
        <w:rPr>
          <w:sz w:val="27"/>
        </w:rPr>
      </w:pPr>
      <w:r>
        <w:rPr>
          <w:sz w:val="27"/>
        </w:rPr>
        <w:t xml:space="preserve">We are </w:t>
      </w:r>
      <w:r>
        <w:rPr>
          <w:rFonts w:hint="default"/>
          <w:sz w:val="27"/>
          <w:lang w:val="en-IN"/>
        </w:rPr>
        <w:t>extremely grateful</w:t>
      </w:r>
      <w:r>
        <w:rPr>
          <w:sz w:val="27"/>
        </w:rPr>
        <w:t xml:space="preserve"> to Prof. Tanmoy Maitra for his </w:t>
      </w:r>
      <w:r>
        <w:rPr>
          <w:rFonts w:hint="default"/>
          <w:sz w:val="27"/>
          <w:lang w:val="en-IN"/>
        </w:rPr>
        <w:t>insightful</w:t>
      </w:r>
      <w:r>
        <w:rPr>
          <w:sz w:val="27"/>
        </w:rPr>
        <w:t xml:space="preserve"> guidance and</w:t>
      </w:r>
      <w:r>
        <w:rPr>
          <w:spacing w:val="1"/>
          <w:sz w:val="27"/>
        </w:rPr>
        <w:t xml:space="preserve"> </w:t>
      </w:r>
      <w:r>
        <w:rPr>
          <w:sz w:val="27"/>
        </w:rPr>
        <w:t>continu</w:t>
      </w:r>
      <w:r>
        <w:rPr>
          <w:rFonts w:hint="default"/>
          <w:sz w:val="27"/>
          <w:lang w:val="en-IN"/>
        </w:rPr>
        <w:t>al</w:t>
      </w:r>
      <w:r>
        <w:rPr>
          <w:spacing w:val="25"/>
          <w:sz w:val="27"/>
        </w:rPr>
        <w:t xml:space="preserve"> </w:t>
      </w:r>
      <w:r>
        <w:rPr>
          <w:sz w:val="27"/>
        </w:rPr>
        <w:t>encouragement</w:t>
      </w:r>
      <w:r>
        <w:rPr>
          <w:spacing w:val="28"/>
          <w:sz w:val="27"/>
        </w:rPr>
        <w:t xml:space="preserve"> </w:t>
      </w:r>
      <w:r>
        <w:rPr>
          <w:sz w:val="27"/>
        </w:rPr>
        <w:t>throughout</w:t>
      </w:r>
      <w:r>
        <w:rPr>
          <w:spacing w:val="28"/>
          <w:sz w:val="27"/>
        </w:rPr>
        <w:t xml:space="preserve"> </w:t>
      </w:r>
      <w:r>
        <w:rPr>
          <w:sz w:val="27"/>
        </w:rPr>
        <w:t>to</w:t>
      </w:r>
      <w:r>
        <w:rPr>
          <w:spacing w:val="25"/>
          <w:sz w:val="27"/>
        </w:rPr>
        <w:t xml:space="preserve"> </w:t>
      </w:r>
      <w:r>
        <w:rPr>
          <w:rFonts w:hint="default"/>
          <w:spacing w:val="25"/>
          <w:sz w:val="27"/>
          <w:lang w:val="en-IN"/>
        </w:rPr>
        <w:t>ensure</w:t>
      </w:r>
      <w:r>
        <w:rPr>
          <w:spacing w:val="24"/>
          <w:sz w:val="27"/>
        </w:rPr>
        <w:t xml:space="preserve"> </w:t>
      </w:r>
      <w:r>
        <w:rPr>
          <w:sz w:val="27"/>
        </w:rPr>
        <w:t>that</w:t>
      </w:r>
      <w:r>
        <w:rPr>
          <w:spacing w:val="27"/>
          <w:sz w:val="27"/>
        </w:rPr>
        <w:t xml:space="preserve"> </w:t>
      </w:r>
      <w:r>
        <w:rPr>
          <w:sz w:val="27"/>
        </w:rPr>
        <w:t>this</w:t>
      </w:r>
      <w:r>
        <w:rPr>
          <w:spacing w:val="26"/>
          <w:sz w:val="27"/>
        </w:rPr>
        <w:t xml:space="preserve"> </w:t>
      </w:r>
      <w:r>
        <w:rPr>
          <w:sz w:val="27"/>
        </w:rPr>
        <w:t>project</w:t>
      </w:r>
      <w:r>
        <w:rPr>
          <w:spacing w:val="27"/>
          <w:sz w:val="27"/>
        </w:rPr>
        <w:t xml:space="preserve"> </w:t>
      </w:r>
      <w:r>
        <w:rPr>
          <w:rFonts w:hint="default"/>
          <w:sz w:val="27"/>
          <w:lang w:val="en-IN"/>
        </w:rPr>
        <w:t>maintains</w:t>
      </w:r>
      <w:r>
        <w:rPr>
          <w:spacing w:val="24"/>
          <w:sz w:val="27"/>
        </w:rPr>
        <w:t xml:space="preserve"> </w:t>
      </w:r>
      <w:r>
        <w:rPr>
          <w:sz w:val="27"/>
        </w:rPr>
        <w:t>its</w:t>
      </w:r>
      <w:r>
        <w:rPr>
          <w:spacing w:val="28"/>
          <w:sz w:val="27"/>
        </w:rPr>
        <w:t xml:space="preserve"> </w:t>
      </w:r>
      <w:r>
        <w:rPr>
          <w:sz w:val="27"/>
        </w:rPr>
        <w:t>target</w:t>
      </w:r>
      <w:r>
        <w:rPr>
          <w:spacing w:val="28"/>
          <w:sz w:val="27"/>
        </w:rPr>
        <w:t xml:space="preserve"> </w:t>
      </w:r>
      <w:r>
        <w:rPr>
          <w:rFonts w:hint="default"/>
          <w:spacing w:val="28"/>
          <w:sz w:val="27"/>
          <w:lang w:val="en-IN"/>
        </w:rPr>
        <w:t>from</w:t>
      </w:r>
      <w:r>
        <w:rPr>
          <w:spacing w:val="-65"/>
          <w:sz w:val="27"/>
        </w:rPr>
        <w:t xml:space="preserve"> </w:t>
      </w:r>
      <w:r>
        <w:rPr>
          <w:sz w:val="27"/>
        </w:rPr>
        <w:t>its</w:t>
      </w:r>
      <w:r>
        <w:rPr>
          <w:rFonts w:hint="default"/>
          <w:sz w:val="27"/>
          <w:lang w:val="en-IN"/>
        </w:rPr>
        <w:t xml:space="preserve"> inception</w:t>
      </w:r>
      <w:r>
        <w:rPr>
          <w:sz w:val="27"/>
        </w:rPr>
        <w:t xml:space="preserve"> to its completion. His constant </w:t>
      </w:r>
      <w:r>
        <w:rPr>
          <w:rFonts w:hint="default"/>
          <w:sz w:val="27"/>
          <w:lang w:val="en-IN"/>
        </w:rPr>
        <w:t>advice</w:t>
      </w:r>
      <w:r>
        <w:rPr>
          <w:sz w:val="27"/>
        </w:rPr>
        <w:t xml:space="preserve"> helped us </w:t>
      </w:r>
      <w:r>
        <w:rPr>
          <w:rFonts w:hint="default"/>
          <w:sz w:val="27"/>
          <w:lang w:val="en-IN"/>
        </w:rPr>
        <w:t xml:space="preserve">to </w:t>
      </w:r>
      <w:r>
        <w:rPr>
          <w:sz w:val="27"/>
        </w:rPr>
        <w:t>complete</w:t>
      </w:r>
      <w:r>
        <w:rPr>
          <w:spacing w:val="1"/>
          <w:sz w:val="27"/>
        </w:rPr>
        <w:t xml:space="preserve"> </w:t>
      </w:r>
      <w:r>
        <w:rPr>
          <w:sz w:val="27"/>
        </w:rPr>
        <w:t xml:space="preserve">the project within the </w:t>
      </w:r>
      <w:r>
        <w:rPr>
          <w:rFonts w:hint="default"/>
          <w:sz w:val="27"/>
          <w:lang w:val="en-IN"/>
        </w:rPr>
        <w:t>required time frame</w:t>
      </w:r>
      <w:r>
        <w:rPr>
          <w:sz w:val="27"/>
        </w:rPr>
        <w:t>. Last but not the least, we would like to thank our</w:t>
      </w:r>
      <w:r>
        <w:rPr>
          <w:spacing w:val="1"/>
          <w:sz w:val="27"/>
        </w:rPr>
        <w:t xml:space="preserve"> </w:t>
      </w:r>
      <w:r>
        <w:rPr>
          <w:rFonts w:hint="default"/>
          <w:sz w:val="27"/>
          <w:lang w:val="en-IN"/>
        </w:rPr>
        <w:t>project colleagues</w:t>
      </w:r>
      <w:r>
        <w:rPr>
          <w:spacing w:val="1"/>
          <w:sz w:val="27"/>
        </w:rPr>
        <w:t xml:space="preserve"> </w:t>
      </w:r>
      <w:r>
        <w:rPr>
          <w:sz w:val="27"/>
        </w:rPr>
        <w:t>for helping</w:t>
      </w:r>
      <w:r>
        <w:rPr>
          <w:spacing w:val="1"/>
          <w:sz w:val="27"/>
        </w:rPr>
        <w:t xml:space="preserve"> </w:t>
      </w:r>
      <w:r>
        <w:rPr>
          <w:sz w:val="27"/>
        </w:rPr>
        <w:t xml:space="preserve">us </w:t>
      </w:r>
      <w:r>
        <w:rPr>
          <w:rFonts w:hint="default"/>
          <w:sz w:val="27"/>
          <w:lang w:val="en-IN"/>
        </w:rPr>
        <w:t>solve</w:t>
      </w:r>
      <w:r>
        <w:rPr>
          <w:sz w:val="27"/>
        </w:rPr>
        <w:t xml:space="preserve"> all the problem</w:t>
      </w:r>
      <w:r>
        <w:rPr>
          <w:rFonts w:hint="default"/>
          <w:sz w:val="27"/>
          <w:lang w:val="en-IN"/>
        </w:rPr>
        <w:t xml:space="preserve">s </w:t>
      </w:r>
      <w:r>
        <w:rPr>
          <w:sz w:val="27"/>
        </w:rPr>
        <w:t>we</w:t>
      </w:r>
      <w:r>
        <w:rPr>
          <w:rFonts w:hint="default"/>
          <w:sz w:val="27"/>
          <w:lang w:val="en-IN"/>
        </w:rPr>
        <w:t xml:space="preserve"> </w:t>
      </w:r>
      <w:r>
        <w:rPr>
          <w:sz w:val="27"/>
        </w:rPr>
        <w:t>faced and</w:t>
      </w:r>
      <w:r>
        <w:rPr>
          <w:spacing w:val="1"/>
          <w:sz w:val="27"/>
        </w:rPr>
        <w:t xml:space="preserve"> </w:t>
      </w:r>
      <w:r>
        <w:rPr>
          <w:rFonts w:hint="default"/>
          <w:spacing w:val="1"/>
          <w:sz w:val="27"/>
          <w:lang w:val="en-IN"/>
        </w:rPr>
        <w:t xml:space="preserve">for providing us with a pleasant </w:t>
      </w:r>
      <w:r>
        <w:rPr>
          <w:sz w:val="27"/>
        </w:rPr>
        <w:t>experience</w:t>
      </w:r>
      <w:r>
        <w:rPr>
          <w:rFonts w:hint="default"/>
          <w:sz w:val="27"/>
          <w:lang w:val="en-IN"/>
        </w:rPr>
        <w:t>.</w:t>
      </w:r>
    </w:p>
    <w:p>
      <w:pPr>
        <w:spacing w:before="174" w:line="302" w:lineRule="auto"/>
        <w:ind w:left="7660" w:right="2026" w:firstLine="0"/>
        <w:jc w:val="left"/>
        <w:rPr>
          <w:rFonts w:ascii="Calibri"/>
          <w:sz w:val="22"/>
        </w:rPr>
      </w:pPr>
      <w:r>
        <w:rPr>
          <w:rFonts w:ascii="Calibri"/>
          <w:sz w:val="22"/>
        </w:rPr>
        <w:t>GEETANSH VERMA</w:t>
      </w:r>
      <w:r>
        <w:rPr>
          <w:rFonts w:ascii="Calibri"/>
          <w:spacing w:val="1"/>
          <w:sz w:val="22"/>
        </w:rPr>
        <w:t xml:space="preserve"> </w:t>
      </w:r>
      <w:r>
        <w:rPr>
          <w:rFonts w:ascii="Calibri"/>
          <w:sz w:val="22"/>
        </w:rPr>
        <w:t>SAURABH KUMAR</w:t>
      </w:r>
      <w:r>
        <w:rPr>
          <w:rFonts w:ascii="Calibri"/>
          <w:spacing w:val="1"/>
          <w:sz w:val="22"/>
        </w:rPr>
        <w:t xml:space="preserve"> </w:t>
      </w:r>
      <w:r>
        <w:rPr>
          <w:rFonts w:ascii="Calibri"/>
          <w:sz w:val="22"/>
        </w:rPr>
        <w:t>SINDHUSUTA MOHANTY</w:t>
      </w:r>
      <w:r>
        <w:rPr>
          <w:rFonts w:ascii="Calibri"/>
          <w:spacing w:val="-47"/>
          <w:sz w:val="22"/>
        </w:rPr>
        <w:t xml:space="preserve"> </w:t>
      </w:r>
      <w:r>
        <w:rPr>
          <w:rFonts w:ascii="Calibri"/>
          <w:sz w:val="22"/>
        </w:rPr>
        <w:t>ANSUMAN</w:t>
      </w:r>
      <w:r>
        <w:rPr>
          <w:rFonts w:ascii="Calibri"/>
          <w:spacing w:val="-4"/>
          <w:sz w:val="22"/>
        </w:rPr>
        <w:t xml:space="preserve"> </w:t>
      </w:r>
      <w:r>
        <w:rPr>
          <w:rFonts w:ascii="Calibri"/>
          <w:sz w:val="22"/>
        </w:rPr>
        <w:t>SAHOO</w:t>
      </w:r>
    </w:p>
    <w:p>
      <w:pPr>
        <w:spacing w:after="0" w:line="302" w:lineRule="auto"/>
        <w:jc w:val="left"/>
        <w:rPr>
          <w:rFonts w:ascii="Calibri"/>
          <w:sz w:val="22"/>
        </w:rPr>
        <w:sectPr>
          <w:pgSz w:w="11900" w:h="16840"/>
          <w:pgMar w:top="1600" w:right="0" w:bottom="280" w:left="0" w:header="720" w:footer="720" w:gutter="0"/>
          <w:cols w:space="720" w:num="1"/>
        </w:sectPr>
      </w:pPr>
    </w:p>
    <w:p>
      <w:pPr>
        <w:pStyle w:val="12"/>
        <w:spacing w:line="31" w:lineRule="exact"/>
        <w:ind w:left="278"/>
        <w:rPr>
          <w:sz w:val="3"/>
        </w:rPr>
      </w:pPr>
      <w:r>
        <w:rPr>
          <w:position w:val="0"/>
          <w:sz w:val="3"/>
        </w:rPr>
        <w:drawing>
          <wp:inline distT="0" distB="0" distL="0" distR="0">
            <wp:extent cx="7246620" cy="1968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7247059" cy="20002"/>
                    </a:xfrm>
                    <a:prstGeom prst="rect">
                      <a:avLst/>
                    </a:prstGeom>
                  </pic:spPr>
                </pic:pic>
              </a:graphicData>
            </a:graphic>
          </wp:inline>
        </w:drawing>
      </w:r>
    </w:p>
    <w:p>
      <w:pPr>
        <w:pStyle w:val="12"/>
        <w:rPr>
          <w:sz w:val="20"/>
        </w:rPr>
      </w:pPr>
    </w:p>
    <w:p>
      <w:pPr>
        <w:pStyle w:val="12"/>
        <w:spacing w:before="2"/>
        <w:rPr>
          <w:sz w:val="14"/>
        </w:rPr>
      </w:pPr>
      <w:r>
        <w:drawing>
          <wp:anchor distT="0" distB="0" distL="0" distR="0" simplePos="0" relativeHeight="251659264" behindDoc="0" locked="0" layoutInCell="1" allowOverlap="1">
            <wp:simplePos x="0" y="0"/>
            <wp:positionH relativeFrom="page">
              <wp:posOffset>176530</wp:posOffset>
            </wp:positionH>
            <wp:positionV relativeFrom="paragraph">
              <wp:posOffset>134620</wp:posOffset>
            </wp:positionV>
            <wp:extent cx="7150100" cy="2413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pStyle w:val="12"/>
        <w:rPr>
          <w:sz w:val="20"/>
        </w:rPr>
      </w:pPr>
    </w:p>
    <w:p>
      <w:pPr>
        <w:pStyle w:val="12"/>
        <w:rPr>
          <w:sz w:val="20"/>
        </w:rPr>
      </w:pPr>
    </w:p>
    <w:p>
      <w:pPr>
        <w:pStyle w:val="12"/>
        <w:rPr>
          <w:sz w:val="20"/>
        </w:rPr>
      </w:pPr>
    </w:p>
    <w:p>
      <w:pPr>
        <w:pStyle w:val="12"/>
        <w:rPr>
          <w:sz w:val="20"/>
        </w:rPr>
      </w:pPr>
    </w:p>
    <w:p>
      <w:pPr>
        <w:pStyle w:val="5"/>
        <w:spacing w:before="239"/>
        <w:ind w:left="824" w:right="1595"/>
      </w:pPr>
      <w:bookmarkStart w:id="4" w:name="ABSTRACT"/>
      <w:bookmarkEnd w:id="4"/>
      <w:r>
        <w:t>ABSTRACT</w:t>
      </w:r>
    </w:p>
    <w:p>
      <w:pPr>
        <w:spacing w:before="2" w:line="240" w:lineRule="auto"/>
        <w:rPr>
          <w:b/>
          <w:sz w:val="43"/>
        </w:rPr>
      </w:pPr>
    </w:p>
    <w:p>
      <w:pPr>
        <w:pStyle w:val="12"/>
        <w:spacing w:line="268" w:lineRule="auto"/>
        <w:ind w:left="1545" w:right="1509" w:hanging="8"/>
        <w:jc w:val="center"/>
        <w:rPr>
          <w:rFonts w:ascii="Times New Roman"/>
          <w:sz w:val="28"/>
          <w:szCs w:val="28"/>
        </w:rPr>
      </w:pPr>
      <w:r>
        <w:rPr>
          <w:rFonts w:hint="default" w:ascii="Times New Roman"/>
          <w:sz w:val="28"/>
          <w:szCs w:val="28"/>
        </w:rPr>
        <w:t>Diabetes is taken into account together of the deadliest and chronic diseases which causes a rise in blood glucose. There are numerous complications if diabetes is not treated and not identified. The time-consuming identification process leads to a patient's visit to a medical diagnosis and consultation centre. But the increase in machine learning approaches solves this critical problem.</w:t>
      </w:r>
    </w:p>
    <w:p>
      <w:pPr>
        <w:spacing w:before="0" w:line="240" w:lineRule="auto"/>
        <w:jc w:val="center"/>
        <w:rPr>
          <w:sz w:val="28"/>
          <w:szCs w:val="28"/>
        </w:rPr>
      </w:pPr>
    </w:p>
    <w:p>
      <w:pPr>
        <w:pStyle w:val="12"/>
        <w:spacing w:before="1" w:line="266" w:lineRule="auto"/>
        <w:ind w:left="1620" w:right="1569" w:hanging="3"/>
        <w:jc w:val="center"/>
        <w:rPr>
          <w:rFonts w:hint="default" w:ascii="Times New Roman"/>
        </w:rPr>
      </w:pPr>
      <w:r>
        <w:rPr>
          <w:rFonts w:hint="default" w:ascii="Times New Roman"/>
        </w:rPr>
        <w:t>The purpose of this study is to develop a model that can predict the probability of diabetes in patients with the greatest precision.</w:t>
      </w:r>
      <w:r>
        <w:rPr>
          <w:rFonts w:ascii="Times New Roman"/>
        </w:rPr>
        <w:t xml:space="preserve"> </w:t>
      </w:r>
      <w:r>
        <w:rPr>
          <w:rFonts w:hint="default" w:ascii="Times New Roman"/>
        </w:rPr>
        <w:t xml:space="preserve">Therefore </w:t>
      </w:r>
      <w:r>
        <w:rPr>
          <w:rFonts w:hint="default" w:ascii="Times New Roman"/>
          <w:lang w:val="en-IN"/>
        </w:rPr>
        <w:t>6</w:t>
      </w:r>
      <w:r>
        <w:rPr>
          <w:rFonts w:hint="default" w:ascii="Times New Roman"/>
        </w:rPr>
        <w:t xml:space="preserve"> machine learning classification algorithms namely Decision Tree,</w:t>
      </w:r>
    </w:p>
    <w:p>
      <w:pPr>
        <w:pStyle w:val="12"/>
        <w:spacing w:before="1" w:line="266" w:lineRule="auto"/>
        <w:ind w:left="1620" w:right="1569" w:hanging="3"/>
        <w:jc w:val="center"/>
        <w:rPr>
          <w:rFonts w:ascii="Times New Roman"/>
        </w:rPr>
      </w:pPr>
      <w:r>
        <w:rPr>
          <w:rFonts w:hint="default" w:ascii="Times New Roman"/>
        </w:rPr>
        <w:t>KNN ,Logistic regrassion ,Naive Bayes,Random Forest,SVM are utilized in this experiment to detect diabetes at an early stage.</w:t>
      </w:r>
      <w:r>
        <w:rPr>
          <w:rFonts w:ascii="Times New Roman"/>
        </w:rPr>
        <w:t xml:space="preserve"> </w:t>
      </w:r>
      <w:r>
        <w:rPr>
          <w:rFonts w:hint="default" w:ascii="Times New Roman"/>
        </w:rPr>
        <w:t>Experiments are conducted using the Pima Indian Diabetes (PIDD) database from the UCI Machine Learning Repository[1].</w:t>
      </w:r>
    </w:p>
    <w:p>
      <w:pPr>
        <w:spacing w:before="0" w:line="240" w:lineRule="auto"/>
        <w:rPr>
          <w:sz w:val="30"/>
        </w:rPr>
      </w:pPr>
    </w:p>
    <w:p>
      <w:pPr>
        <w:spacing w:before="203" w:line="487" w:lineRule="auto"/>
        <w:ind w:left="1593" w:right="1533" w:firstLine="0"/>
        <w:jc w:val="center"/>
        <w:rPr>
          <w:b/>
          <w:sz w:val="27"/>
        </w:rPr>
      </w:pPr>
      <w:r>
        <w:rPr>
          <w:b/>
          <w:sz w:val="27"/>
        </w:rPr>
        <w:t>Keywords</w:t>
      </w:r>
      <w:r>
        <w:rPr>
          <w:rFonts w:hint="default"/>
          <w:b/>
          <w:sz w:val="27"/>
          <w:lang w:val="en-IN"/>
        </w:rPr>
        <w:t xml:space="preserve"> of the content</w:t>
      </w:r>
      <w:r>
        <w:rPr>
          <w:b/>
          <w:sz w:val="27"/>
        </w:rPr>
        <w:t>: Diabetes, Decision Tree, KNN, Logistic regrassion, Naive Bayes</w:t>
      </w:r>
      <w:r>
        <w:rPr>
          <w:b/>
          <w:spacing w:val="-66"/>
          <w:sz w:val="27"/>
        </w:rPr>
        <w:t xml:space="preserve"> </w:t>
      </w:r>
      <w:r>
        <w:rPr>
          <w:b/>
          <w:sz w:val="27"/>
        </w:rPr>
        <w:t>Random</w:t>
      </w:r>
      <w:r>
        <w:rPr>
          <w:b/>
          <w:spacing w:val="2"/>
          <w:sz w:val="27"/>
        </w:rPr>
        <w:t xml:space="preserve"> </w:t>
      </w:r>
      <w:r>
        <w:rPr>
          <w:b/>
          <w:sz w:val="27"/>
        </w:rPr>
        <w:t>forest,</w:t>
      </w:r>
      <w:r>
        <w:rPr>
          <w:b/>
          <w:spacing w:val="2"/>
          <w:sz w:val="27"/>
        </w:rPr>
        <w:t xml:space="preserve"> </w:t>
      </w:r>
      <w:r>
        <w:rPr>
          <w:b/>
          <w:sz w:val="27"/>
        </w:rPr>
        <w:t>SVM</w:t>
      </w:r>
    </w:p>
    <w:p>
      <w:pPr>
        <w:spacing w:after="0" w:line="487" w:lineRule="auto"/>
        <w:jc w:val="center"/>
        <w:rPr>
          <w:sz w:val="27"/>
        </w:rPr>
        <w:sectPr>
          <w:pgSz w:w="11900" w:h="16840"/>
          <w:pgMar w:top="360" w:right="0" w:bottom="280" w:left="0" w:header="720" w:footer="720" w:gutter="0"/>
          <w:cols w:space="720" w:num="1"/>
        </w:sectPr>
      </w:pPr>
    </w:p>
    <w:p>
      <w:pPr>
        <w:pStyle w:val="3"/>
        <w:spacing w:before="54"/>
        <w:ind w:left="52" w:right="1595"/>
      </w:pPr>
      <w:bookmarkStart w:id="5" w:name="Contents"/>
      <w:bookmarkEnd w:id="5"/>
      <w:r>
        <w:t>Contents</w:t>
      </w:r>
    </w:p>
    <w:p>
      <w:pPr>
        <w:spacing w:before="11" w:line="240" w:lineRule="auto"/>
        <w:rPr>
          <w:sz w:val="57"/>
        </w:rPr>
      </w:pPr>
    </w:p>
    <w:p>
      <w:pPr>
        <w:pStyle w:val="23"/>
        <w:numPr>
          <w:ilvl w:val="0"/>
          <w:numId w:val="1"/>
        </w:numPr>
        <w:tabs>
          <w:tab w:val="left" w:pos="3043"/>
        </w:tabs>
        <w:spacing w:before="0" w:after="0" w:line="240" w:lineRule="auto"/>
        <w:ind w:left="3042" w:right="0" w:hanging="214"/>
        <w:jc w:val="left"/>
        <w:rPr>
          <w:sz w:val="26"/>
        </w:rPr>
      </w:pPr>
      <w:r>
        <w:rPr>
          <w:sz w:val="28"/>
        </w:rPr>
        <w:t>Introduction</w:t>
      </w:r>
    </w:p>
    <w:sdt>
      <w:sdtPr>
        <w:id w:val="0"/>
        <w:docPartObj>
          <w:docPartGallery w:val="Table of Contents"/>
          <w:docPartUnique/>
        </w:docPartObj>
      </w:sdtPr>
      <w:sdtContent>
        <w:p>
          <w:pPr>
            <w:pStyle w:val="16"/>
            <w:numPr>
              <w:ilvl w:val="0"/>
              <w:numId w:val="1"/>
            </w:numPr>
            <w:tabs>
              <w:tab w:val="left" w:pos="2982"/>
              <w:tab w:val="right" w:pos="9699"/>
            </w:tabs>
            <w:spacing w:before="9" w:after="0" w:line="240" w:lineRule="auto"/>
            <w:ind w:left="2981" w:right="0" w:hanging="203"/>
            <w:jc w:val="left"/>
            <w:rPr>
              <w:sz w:val="25"/>
            </w:rPr>
          </w:pPr>
          <w:r>
            <w:t>Literature</w:t>
          </w:r>
          <w:r>
            <w:rPr>
              <w:spacing w:val="4"/>
            </w:rPr>
            <w:t xml:space="preserve"> </w:t>
          </w:r>
          <w:r>
            <w:t>Survey</w:t>
          </w:r>
          <w:r>
            <w:tab/>
          </w:r>
          <w:r>
            <w:rPr>
              <w:rFonts w:ascii="Calibri"/>
              <w:sz w:val="22"/>
            </w:rPr>
            <w:t>2</w:t>
          </w:r>
        </w:p>
        <w:p>
          <w:pPr>
            <w:pStyle w:val="14"/>
            <w:numPr>
              <w:ilvl w:val="0"/>
              <w:numId w:val="1"/>
            </w:numPr>
            <w:tabs>
              <w:tab w:val="left" w:pos="2822"/>
              <w:tab w:val="right" w:pos="9699"/>
            </w:tabs>
            <w:spacing w:before="13" w:after="0" w:line="240" w:lineRule="auto"/>
            <w:ind w:left="2821" w:right="0" w:hanging="204"/>
            <w:jc w:val="left"/>
            <w:rPr>
              <w:sz w:val="25"/>
            </w:rPr>
          </w:pPr>
          <w:r>
            <w:t>Software</w:t>
          </w:r>
          <w:r>
            <w:rPr>
              <w:spacing w:val="1"/>
            </w:rPr>
            <w:t xml:space="preserve"> </w:t>
          </w:r>
          <w:r>
            <w:t>Requirements</w:t>
          </w:r>
          <w:r>
            <w:rPr>
              <w:spacing w:val="2"/>
            </w:rPr>
            <w:t xml:space="preserve"> </w:t>
          </w:r>
          <w:r>
            <w:t>Specification</w:t>
          </w:r>
          <w:r>
            <w:tab/>
          </w:r>
          <w:r>
            <w:rPr>
              <w:rFonts w:ascii="Calibri"/>
              <w:sz w:val="22"/>
            </w:rPr>
            <w:t>3</w:t>
          </w:r>
        </w:p>
        <w:p>
          <w:pPr>
            <w:numPr>
              <w:ilvl w:val="1"/>
              <w:numId w:val="1"/>
            </w:numPr>
            <w:tabs>
              <w:tab w:val="left" w:pos="4226"/>
              <w:tab w:val="right" w:pos="9699"/>
            </w:tabs>
            <w:spacing w:before="15"/>
            <w:ind w:left="4225" w:right="0" w:hanging="338"/>
            <w:jc w:val="left"/>
            <w:rPr>
              <w:sz w:val="25"/>
            </w:rPr>
          </w:pPr>
          <w:r>
            <w:fldChar w:fldCharType="begin"/>
          </w:r>
          <w:r>
            <w:instrText xml:space="preserve"> HYPERLINK \l "_bookmark0" </w:instrText>
          </w:r>
          <w:r>
            <w:fldChar w:fldCharType="separate"/>
          </w:r>
          <w:r>
            <w:rPr>
              <w:sz w:val="27"/>
            </w:rPr>
            <w:t>System</w:t>
          </w:r>
          <w:r>
            <w:rPr>
              <w:spacing w:val="3"/>
              <w:sz w:val="27"/>
            </w:rPr>
            <w:t xml:space="preserve"> </w:t>
          </w:r>
          <w:r>
            <w:rPr>
              <w:sz w:val="27"/>
            </w:rPr>
            <w:t>Requirement………</w:t>
          </w:r>
          <w:r>
            <w:rPr>
              <w:sz w:val="27"/>
            </w:rPr>
            <w:tab/>
          </w:r>
          <w:r>
            <w:rPr>
              <w:rFonts w:ascii="Calibri" w:hAnsi="Calibri"/>
              <w:sz w:val="22"/>
            </w:rPr>
            <w:t>3</w:t>
          </w:r>
          <w:r>
            <w:rPr>
              <w:rFonts w:ascii="Calibri" w:hAnsi="Calibri"/>
              <w:sz w:val="22"/>
            </w:rPr>
            <w:fldChar w:fldCharType="end"/>
          </w:r>
        </w:p>
        <w:p>
          <w:pPr>
            <w:numPr>
              <w:ilvl w:val="1"/>
              <w:numId w:val="1"/>
            </w:numPr>
            <w:tabs>
              <w:tab w:val="left" w:pos="4238"/>
              <w:tab w:val="right" w:pos="9699"/>
            </w:tabs>
            <w:spacing w:before="8"/>
            <w:ind w:left="4237" w:right="0" w:hanging="338"/>
            <w:jc w:val="left"/>
            <w:rPr>
              <w:sz w:val="25"/>
            </w:rPr>
          </w:pPr>
          <w:r>
            <w:rPr>
              <w:sz w:val="27"/>
            </w:rPr>
            <w:t>Technical</w:t>
          </w:r>
          <w:r>
            <w:rPr>
              <w:spacing w:val="-2"/>
              <w:sz w:val="27"/>
            </w:rPr>
            <w:t xml:space="preserve"> </w:t>
          </w:r>
          <w:r>
            <w:rPr>
              <w:sz w:val="27"/>
            </w:rPr>
            <w:t>Requirement……</w:t>
          </w:r>
          <w:r>
            <w:rPr>
              <w:sz w:val="27"/>
            </w:rPr>
            <w:tab/>
          </w:r>
          <w:r>
            <w:rPr>
              <w:rFonts w:ascii="Calibri" w:hAnsi="Calibri"/>
              <w:sz w:val="22"/>
            </w:rPr>
            <w:t>3</w:t>
          </w:r>
        </w:p>
        <w:p>
          <w:pPr>
            <w:numPr>
              <w:ilvl w:val="1"/>
              <w:numId w:val="1"/>
            </w:numPr>
            <w:tabs>
              <w:tab w:val="left" w:pos="4210"/>
              <w:tab w:val="right" w:pos="9700"/>
            </w:tabs>
            <w:spacing w:before="15"/>
            <w:ind w:left="4209" w:right="0" w:hanging="330"/>
            <w:jc w:val="left"/>
            <w:rPr>
              <w:sz w:val="22"/>
            </w:rPr>
          </w:pPr>
          <w:r>
            <w:fldChar w:fldCharType="begin"/>
          </w:r>
          <w:r>
            <w:instrText xml:space="preserve"> HYPERLINK \l "_bookmark1" </w:instrText>
          </w:r>
          <w:r>
            <w:fldChar w:fldCharType="separate"/>
          </w:r>
          <w:r>
            <w:rPr>
              <w:position w:val="1"/>
              <w:sz w:val="27"/>
            </w:rPr>
            <w:t>Libraries</w:t>
          </w:r>
          <w:r>
            <w:rPr>
              <w:spacing w:val="2"/>
              <w:position w:val="1"/>
              <w:sz w:val="27"/>
            </w:rPr>
            <w:t xml:space="preserve"> </w:t>
          </w:r>
          <w:r>
            <w:rPr>
              <w:position w:val="1"/>
              <w:sz w:val="27"/>
            </w:rPr>
            <w:t>Requirement……..</w:t>
          </w:r>
          <w:r>
            <w:rPr>
              <w:position w:val="1"/>
              <w:sz w:val="27"/>
            </w:rPr>
            <w:tab/>
          </w:r>
          <w:r>
            <w:rPr>
              <w:sz w:val="22"/>
            </w:rPr>
            <w:t>4</w:t>
          </w:r>
          <w:r>
            <w:rPr>
              <w:sz w:val="22"/>
            </w:rPr>
            <w:fldChar w:fldCharType="end"/>
          </w:r>
        </w:p>
        <w:p>
          <w:pPr>
            <w:pStyle w:val="15"/>
            <w:numPr>
              <w:ilvl w:val="0"/>
              <w:numId w:val="1"/>
            </w:numPr>
            <w:tabs>
              <w:tab w:val="left" w:pos="2848"/>
              <w:tab w:val="right" w:pos="9699"/>
            </w:tabs>
            <w:spacing w:before="14" w:after="0" w:line="240" w:lineRule="auto"/>
            <w:ind w:left="2847" w:right="0" w:hanging="204"/>
            <w:jc w:val="left"/>
            <w:rPr>
              <w:sz w:val="25"/>
            </w:rPr>
          </w:pPr>
          <w:r>
            <w:t>Requirement Analysis</w:t>
          </w:r>
          <w:r>
            <w:tab/>
          </w:r>
          <w:r>
            <w:rPr>
              <w:rFonts w:ascii="Calibri"/>
              <w:sz w:val="22"/>
            </w:rPr>
            <w:t>5</w:t>
          </w:r>
        </w:p>
        <w:p>
          <w:pPr>
            <w:pStyle w:val="17"/>
            <w:numPr>
              <w:ilvl w:val="1"/>
              <w:numId w:val="1"/>
            </w:numPr>
            <w:tabs>
              <w:tab w:val="left" w:pos="3336"/>
              <w:tab w:val="right" w:pos="9699"/>
            </w:tabs>
            <w:spacing w:before="13" w:after="0" w:line="240" w:lineRule="auto"/>
            <w:ind w:left="3336" w:right="0" w:hanging="404"/>
            <w:jc w:val="left"/>
          </w:pPr>
          <w:r>
            <w:fldChar w:fldCharType="begin"/>
          </w:r>
          <w:r>
            <w:instrText xml:space="preserve"> HYPERLINK \l "_bookmark2" </w:instrText>
          </w:r>
          <w:r>
            <w:fldChar w:fldCharType="separate"/>
          </w:r>
          <w:r>
            <w:t>Logical Dataset……………</w:t>
          </w:r>
          <w:r>
            <w:tab/>
          </w:r>
          <w:r>
            <w:rPr>
              <w:rFonts w:ascii="Calibri" w:hAnsi="Calibri"/>
              <w:sz w:val="22"/>
            </w:rPr>
            <w:t>5</w:t>
          </w:r>
          <w:r>
            <w:rPr>
              <w:rFonts w:ascii="Calibri" w:hAnsi="Calibri"/>
              <w:sz w:val="22"/>
            </w:rPr>
            <w:fldChar w:fldCharType="end"/>
          </w:r>
        </w:p>
        <w:p>
          <w:pPr>
            <w:pStyle w:val="19"/>
            <w:numPr>
              <w:ilvl w:val="1"/>
              <w:numId w:val="1"/>
            </w:numPr>
            <w:tabs>
              <w:tab w:val="left" w:pos="3670"/>
              <w:tab w:val="right" w:pos="9681"/>
            </w:tabs>
            <w:spacing w:before="12" w:after="0" w:line="240" w:lineRule="auto"/>
            <w:ind w:left="3669" w:right="0" w:hanging="406"/>
            <w:jc w:val="left"/>
          </w:pPr>
          <w:r>
            <w:fldChar w:fldCharType="begin"/>
          </w:r>
          <w:r>
            <w:instrText xml:space="preserve"> HYPERLINK \l "_bookmark3" </w:instrText>
          </w:r>
          <w:r>
            <w:fldChar w:fldCharType="separate"/>
          </w:r>
          <w:r>
            <w:rPr>
              <w:position w:val="1"/>
            </w:rPr>
            <w:t>Parameter……………</w:t>
          </w:r>
          <w:r>
            <w:rPr>
              <w:position w:val="1"/>
            </w:rPr>
            <w:tab/>
          </w:r>
          <w:r>
            <w:rPr>
              <w:sz w:val="22"/>
            </w:rPr>
            <w:t>5</w:t>
          </w:r>
          <w:r>
            <w:rPr>
              <w:sz w:val="22"/>
            </w:rPr>
            <w:fldChar w:fldCharType="end"/>
          </w:r>
        </w:p>
        <w:p>
          <w:pPr>
            <w:pStyle w:val="16"/>
            <w:numPr>
              <w:ilvl w:val="0"/>
              <w:numId w:val="1"/>
            </w:numPr>
            <w:tabs>
              <w:tab w:val="left" w:pos="2982"/>
            </w:tabs>
            <w:spacing w:before="9" w:after="0" w:line="240" w:lineRule="auto"/>
            <w:ind w:left="2981" w:right="0" w:hanging="203"/>
            <w:jc w:val="left"/>
            <w:rPr>
              <w:sz w:val="25"/>
            </w:rPr>
          </w:pPr>
          <w:r>
            <w:t>System</w:t>
          </w:r>
          <w:r>
            <w:rPr>
              <w:spacing w:val="-3"/>
            </w:rPr>
            <w:t xml:space="preserve"> </w:t>
          </w:r>
          <w:r>
            <w:t>Design</w:t>
          </w:r>
        </w:p>
        <w:p>
          <w:pPr>
            <w:pStyle w:val="20"/>
            <w:tabs>
              <w:tab w:val="right" w:pos="9699"/>
            </w:tabs>
            <w:rPr>
              <w:rFonts w:ascii="Calibri"/>
              <w:sz w:val="22"/>
            </w:rPr>
          </w:pPr>
          <w:r>
            <w:t>5.1.MODEL</w:t>
          </w:r>
          <w:r>
            <w:rPr>
              <w:spacing w:val="-2"/>
            </w:rPr>
            <w:t xml:space="preserve"> </w:t>
          </w:r>
          <w:r>
            <w:t>DIAGRAM</w:t>
          </w:r>
          <w:r>
            <w:tab/>
          </w:r>
          <w:r>
            <w:rPr>
              <w:rFonts w:ascii="Calibri"/>
              <w:sz w:val="22"/>
            </w:rPr>
            <w:t>6</w:t>
          </w:r>
        </w:p>
        <w:p>
          <w:pPr>
            <w:tabs>
              <w:tab w:val="right" w:pos="9699"/>
            </w:tabs>
            <w:spacing w:before="8"/>
            <w:ind w:left="3688" w:right="0" w:firstLine="0"/>
            <w:jc w:val="left"/>
            <w:rPr>
              <w:rFonts w:ascii="Calibri"/>
              <w:sz w:val="22"/>
            </w:rPr>
          </w:pPr>
          <w:r>
            <w:rPr>
              <w:sz w:val="27"/>
            </w:rPr>
            <w:t>5</w:t>
          </w:r>
          <w:r>
            <w:rPr>
              <w:spacing w:val="3"/>
              <w:sz w:val="27"/>
            </w:rPr>
            <w:t xml:space="preserve"> </w:t>
          </w:r>
          <w:r>
            <w:rPr>
              <w:sz w:val="27"/>
            </w:rPr>
            <w:t>.2System</w:t>
          </w:r>
          <w:r>
            <w:rPr>
              <w:spacing w:val="-1"/>
              <w:sz w:val="27"/>
            </w:rPr>
            <w:t xml:space="preserve"> </w:t>
          </w:r>
          <w:r>
            <w:rPr>
              <w:sz w:val="27"/>
            </w:rPr>
            <w:t>Testing</w:t>
          </w:r>
          <w:r>
            <w:rPr>
              <w:sz w:val="27"/>
            </w:rPr>
            <w:tab/>
          </w:r>
          <w:r>
            <w:rPr>
              <w:rFonts w:ascii="Calibri"/>
              <w:sz w:val="22"/>
            </w:rPr>
            <w:t>7</w:t>
          </w:r>
        </w:p>
        <w:p>
          <w:pPr>
            <w:pStyle w:val="13"/>
            <w:numPr>
              <w:ilvl w:val="0"/>
              <w:numId w:val="1"/>
            </w:numPr>
            <w:tabs>
              <w:tab w:val="left" w:pos="2639"/>
              <w:tab w:val="right" w:pos="9699"/>
            </w:tabs>
            <w:spacing w:before="16" w:after="0" w:line="240" w:lineRule="auto"/>
            <w:ind w:left="2638" w:right="0" w:hanging="203"/>
            <w:jc w:val="left"/>
            <w:rPr>
              <w:sz w:val="25"/>
            </w:rPr>
          </w:pPr>
          <w:r>
            <w:fldChar w:fldCharType="begin"/>
          </w:r>
          <w:r>
            <w:instrText xml:space="preserve"> HYPERLINK \l "_bookmark4" </w:instrText>
          </w:r>
          <w:r>
            <w:fldChar w:fldCharType="separate"/>
          </w:r>
          <w:r>
            <w:t>Test Cases and Test</w:t>
          </w:r>
          <w:r>
            <w:rPr>
              <w:spacing w:val="1"/>
            </w:rPr>
            <w:t xml:space="preserve"> </w:t>
          </w:r>
          <w:r>
            <w:t>Results…………</w:t>
          </w:r>
          <w:r>
            <w:tab/>
          </w:r>
          <w:r>
            <w:rPr>
              <w:rFonts w:ascii="Calibri" w:hAnsi="Calibri"/>
              <w:sz w:val="22"/>
            </w:rPr>
            <w:t>8</w:t>
          </w:r>
          <w:r>
            <w:rPr>
              <w:rFonts w:ascii="Calibri" w:hAnsi="Calibri"/>
              <w:sz w:val="22"/>
            </w:rPr>
            <w:fldChar w:fldCharType="end"/>
          </w:r>
        </w:p>
        <w:p>
          <w:pPr>
            <w:pStyle w:val="21"/>
            <w:numPr>
              <w:ilvl w:val="1"/>
              <w:numId w:val="1"/>
            </w:numPr>
            <w:tabs>
              <w:tab w:val="left" w:pos="3989"/>
              <w:tab w:val="right" w:pos="9699"/>
            </w:tabs>
            <w:spacing w:before="8" w:after="0" w:line="240" w:lineRule="auto"/>
            <w:ind w:left="3988" w:right="0" w:hanging="339"/>
            <w:jc w:val="left"/>
            <w:rPr>
              <w:sz w:val="25"/>
            </w:rPr>
          </w:pPr>
          <w:r>
            <w:t>Project</w:t>
          </w:r>
          <w:r>
            <w:rPr>
              <w:spacing w:val="-5"/>
            </w:rPr>
            <w:t xml:space="preserve"> </w:t>
          </w:r>
          <w:r>
            <w:t>Planning</w:t>
          </w:r>
          <w:r>
            <w:tab/>
          </w:r>
          <w:r>
            <w:rPr>
              <w:rFonts w:ascii="Calibri"/>
              <w:sz w:val="22"/>
            </w:rPr>
            <w:t>9</w:t>
          </w:r>
        </w:p>
        <w:p>
          <w:pPr>
            <w:pStyle w:val="15"/>
            <w:numPr>
              <w:ilvl w:val="0"/>
              <w:numId w:val="1"/>
            </w:numPr>
            <w:tabs>
              <w:tab w:val="left" w:pos="2945"/>
              <w:tab w:val="right" w:pos="9699"/>
            </w:tabs>
            <w:spacing w:before="15" w:after="0" w:line="240" w:lineRule="auto"/>
            <w:ind w:left="2944" w:right="0" w:hanging="269"/>
            <w:jc w:val="left"/>
          </w:pPr>
          <w:r>
            <w:fldChar w:fldCharType="begin"/>
          </w:r>
          <w:r>
            <w:instrText xml:space="preserve"> HYPERLINK \l "_bookmark5" </w:instrText>
          </w:r>
          <w:r>
            <w:fldChar w:fldCharType="separate"/>
          </w:r>
          <w:r>
            <w:t>Project Planning</w:t>
          </w:r>
          <w:r>
            <w:rPr>
              <w:spacing w:val="2"/>
            </w:rPr>
            <w:t xml:space="preserve"> </w:t>
          </w:r>
          <w:r>
            <w:t>Included………</w:t>
          </w:r>
          <w:r>
            <w:tab/>
          </w:r>
          <w:r>
            <w:rPr>
              <w:rFonts w:ascii="Calibri" w:hAnsi="Calibri"/>
              <w:sz w:val="22"/>
            </w:rPr>
            <w:t>9</w:t>
          </w:r>
          <w:r>
            <w:rPr>
              <w:rFonts w:ascii="Calibri" w:hAnsi="Calibri"/>
              <w:sz w:val="22"/>
            </w:rPr>
            <w:fldChar w:fldCharType="end"/>
          </w:r>
        </w:p>
        <w:p>
          <w:pPr>
            <w:pStyle w:val="16"/>
            <w:numPr>
              <w:ilvl w:val="0"/>
              <w:numId w:val="1"/>
            </w:numPr>
            <w:tabs>
              <w:tab w:val="left" w:pos="2982"/>
              <w:tab w:val="right" w:pos="9757"/>
            </w:tabs>
            <w:spacing w:before="13" w:after="0" w:line="240" w:lineRule="auto"/>
            <w:ind w:left="2981" w:right="0" w:hanging="203"/>
            <w:jc w:val="left"/>
            <w:rPr>
              <w:sz w:val="25"/>
            </w:rPr>
          </w:pPr>
          <w:r>
            <w:t>Implementation</w:t>
          </w:r>
          <w:r>
            <w:tab/>
          </w:r>
          <w:r>
            <w:rPr>
              <w:rFonts w:ascii="Calibri"/>
              <w:sz w:val="22"/>
            </w:rPr>
            <w:t>10</w:t>
          </w:r>
        </w:p>
        <w:p>
          <w:pPr>
            <w:pStyle w:val="18"/>
            <w:numPr>
              <w:ilvl w:val="1"/>
              <w:numId w:val="1"/>
            </w:numPr>
            <w:tabs>
              <w:tab w:val="left" w:pos="3582"/>
              <w:tab w:val="right" w:pos="9757"/>
            </w:tabs>
            <w:spacing w:before="13" w:after="0" w:line="240" w:lineRule="auto"/>
            <w:ind w:left="3581" w:right="0" w:hanging="338"/>
            <w:jc w:val="left"/>
            <w:rPr>
              <w:sz w:val="25"/>
            </w:rPr>
          </w:pPr>
          <w:r>
            <w:fldChar w:fldCharType="begin"/>
          </w:r>
          <w:r>
            <w:instrText xml:space="preserve"> HYPERLINK \l "_bookmark6" </w:instrText>
          </w:r>
          <w:r>
            <w:fldChar w:fldCharType="separate"/>
          </w:r>
          <w:r>
            <w:t>Collect</w:t>
          </w:r>
          <w:r>
            <w:rPr>
              <w:spacing w:val="3"/>
            </w:rPr>
            <w:t xml:space="preserve"> </w:t>
          </w:r>
          <w:r>
            <w:t>the</w:t>
          </w:r>
          <w:r>
            <w:rPr>
              <w:spacing w:val="2"/>
            </w:rPr>
            <w:t xml:space="preserve"> </w:t>
          </w:r>
          <w:r>
            <w:t>Dataset………….</w:t>
          </w:r>
          <w:r>
            <w:tab/>
          </w:r>
          <w:r>
            <w:rPr>
              <w:rFonts w:ascii="Calibri" w:hAnsi="Calibri"/>
              <w:sz w:val="22"/>
            </w:rPr>
            <w:t>10</w:t>
          </w:r>
          <w:r>
            <w:rPr>
              <w:rFonts w:ascii="Calibri" w:hAnsi="Calibri"/>
              <w:sz w:val="22"/>
            </w:rPr>
            <w:fldChar w:fldCharType="end"/>
          </w:r>
        </w:p>
        <w:p>
          <w:pPr>
            <w:pStyle w:val="19"/>
            <w:numPr>
              <w:ilvl w:val="1"/>
              <w:numId w:val="1"/>
            </w:numPr>
            <w:tabs>
              <w:tab w:val="left" w:pos="3650"/>
              <w:tab w:val="right" w:pos="9757"/>
            </w:tabs>
            <w:spacing w:before="8" w:after="0" w:line="240" w:lineRule="auto"/>
            <w:ind w:left="3649" w:right="0" w:hanging="338"/>
            <w:jc w:val="left"/>
            <w:rPr>
              <w:sz w:val="25"/>
            </w:rPr>
          </w:pPr>
          <w:r>
            <w:fldChar w:fldCharType="begin"/>
          </w:r>
          <w:r>
            <w:instrText xml:space="preserve"> HYPERLINK \l "_bookmark7" </w:instrText>
          </w:r>
          <w:r>
            <w:fldChar w:fldCharType="separate"/>
          </w:r>
          <w:r>
            <w:t>Load</w:t>
          </w:r>
          <w:r>
            <w:rPr>
              <w:spacing w:val="3"/>
            </w:rPr>
            <w:t xml:space="preserve"> </w:t>
          </w:r>
          <w:r>
            <w:t>the</w:t>
          </w:r>
          <w:r>
            <w:rPr>
              <w:spacing w:val="5"/>
            </w:rPr>
            <w:t xml:space="preserve"> </w:t>
          </w:r>
          <w:r>
            <w:t>dataset……………</w:t>
          </w:r>
          <w:r>
            <w:tab/>
          </w:r>
          <w:r>
            <w:rPr>
              <w:rFonts w:ascii="Calibri" w:hAnsi="Calibri"/>
              <w:sz w:val="22"/>
            </w:rPr>
            <w:t>10</w:t>
          </w:r>
          <w:r>
            <w:rPr>
              <w:rFonts w:ascii="Calibri" w:hAnsi="Calibri"/>
              <w:sz w:val="22"/>
            </w:rPr>
            <w:fldChar w:fldCharType="end"/>
          </w:r>
        </w:p>
        <w:p>
          <w:pPr>
            <w:pStyle w:val="19"/>
            <w:numPr>
              <w:ilvl w:val="1"/>
              <w:numId w:val="1"/>
            </w:numPr>
            <w:tabs>
              <w:tab w:val="left" w:pos="3678"/>
              <w:tab w:val="right" w:pos="9757"/>
            </w:tabs>
            <w:spacing w:before="12" w:after="0" w:line="240" w:lineRule="auto"/>
            <w:ind w:left="3677" w:right="0" w:hanging="338"/>
            <w:jc w:val="left"/>
            <w:rPr>
              <w:sz w:val="25"/>
            </w:rPr>
          </w:pPr>
          <w:r>
            <w:fldChar w:fldCharType="begin"/>
          </w:r>
          <w:r>
            <w:instrText xml:space="preserve"> HYPERLINK \l "_bookmark8" </w:instrText>
          </w:r>
          <w:r>
            <w:fldChar w:fldCharType="separate"/>
          </w:r>
          <w:r>
            <w:t>Describe</w:t>
          </w:r>
          <w:r>
            <w:rPr>
              <w:spacing w:val="4"/>
            </w:rPr>
            <w:t xml:space="preserve"> </w:t>
          </w:r>
          <w:r>
            <w:t>the</w:t>
          </w:r>
          <w:r>
            <w:rPr>
              <w:spacing w:val="-1"/>
            </w:rPr>
            <w:t xml:space="preserve"> </w:t>
          </w:r>
          <w:r>
            <w:t>Dataset………………</w:t>
          </w:r>
          <w:r>
            <w:tab/>
          </w:r>
          <w:r>
            <w:rPr>
              <w:rFonts w:ascii="Calibri" w:hAnsi="Calibri"/>
              <w:sz w:val="22"/>
            </w:rPr>
            <w:t>10</w:t>
          </w:r>
          <w:r>
            <w:rPr>
              <w:rFonts w:ascii="Calibri" w:hAnsi="Calibri"/>
              <w:sz w:val="22"/>
            </w:rPr>
            <w:fldChar w:fldCharType="end"/>
          </w:r>
        </w:p>
        <w:p>
          <w:pPr>
            <w:pStyle w:val="19"/>
            <w:numPr>
              <w:ilvl w:val="1"/>
              <w:numId w:val="1"/>
            </w:numPr>
            <w:tabs>
              <w:tab w:val="left" w:pos="3656"/>
              <w:tab w:val="right" w:pos="9757"/>
            </w:tabs>
            <w:spacing w:before="20" w:after="0" w:line="240" w:lineRule="auto"/>
            <w:ind w:left="3655" w:right="0" w:hanging="340"/>
            <w:jc w:val="left"/>
            <w:rPr>
              <w:sz w:val="25"/>
            </w:rPr>
          </w:pPr>
          <w:r>
            <w:t>Analysis</w:t>
          </w:r>
          <w:r>
            <w:rPr>
              <w:spacing w:val="-2"/>
            </w:rPr>
            <w:t xml:space="preserve"> </w:t>
          </w:r>
          <w:r>
            <w:t>of the</w:t>
          </w:r>
          <w:r>
            <w:rPr>
              <w:spacing w:val="-2"/>
            </w:rPr>
            <w:t xml:space="preserve"> </w:t>
          </w:r>
          <w:r>
            <w:t>dataset for</w:t>
          </w:r>
          <w:r>
            <w:rPr>
              <w:spacing w:val="-5"/>
            </w:rPr>
            <w:t xml:space="preserve"> </w:t>
          </w:r>
          <w:r>
            <w:t>cleaning</w:t>
          </w:r>
          <w:r>
            <w:rPr>
              <w:spacing w:val="2"/>
            </w:rPr>
            <w:t xml:space="preserve"> </w:t>
          </w:r>
          <w:r>
            <w:t>…………</w:t>
          </w:r>
          <w:r>
            <w:tab/>
          </w:r>
          <w:r>
            <w:rPr>
              <w:rFonts w:ascii="Calibri" w:hAnsi="Calibri"/>
              <w:sz w:val="22"/>
            </w:rPr>
            <w:t>10</w:t>
          </w:r>
        </w:p>
        <w:p>
          <w:pPr>
            <w:pStyle w:val="19"/>
            <w:numPr>
              <w:ilvl w:val="1"/>
              <w:numId w:val="1"/>
            </w:numPr>
            <w:tabs>
              <w:tab w:val="left" w:pos="3678"/>
              <w:tab w:val="right" w:pos="9757"/>
            </w:tabs>
            <w:spacing w:before="21" w:after="0" w:line="291" w:lineRule="exact"/>
            <w:ind w:left="3677" w:right="0" w:hanging="338"/>
            <w:jc w:val="left"/>
            <w:rPr>
              <w:sz w:val="25"/>
            </w:rPr>
          </w:pPr>
          <w:r>
            <w:fldChar w:fldCharType="begin"/>
          </w:r>
          <w:r>
            <w:instrText xml:space="preserve"> HYPERLINK \l "_bookmark9" </w:instrText>
          </w:r>
          <w:r>
            <w:fldChar w:fldCharType="separate"/>
          </w:r>
          <w:r>
            <w:t>Split</w:t>
          </w:r>
          <w:r>
            <w:rPr>
              <w:spacing w:val="-1"/>
            </w:rPr>
            <w:t xml:space="preserve"> </w:t>
          </w:r>
          <w:r>
            <w:t>the</w:t>
          </w:r>
          <w:r>
            <w:rPr>
              <w:spacing w:val="1"/>
            </w:rPr>
            <w:t xml:space="preserve"> </w:t>
          </w:r>
          <w:r>
            <w:t>dataset</w:t>
          </w:r>
          <w:r>
            <w:rPr>
              <w:spacing w:val="-2"/>
            </w:rPr>
            <w:t xml:space="preserve"> </w:t>
          </w:r>
          <w:r>
            <w:t>for</w:t>
          </w:r>
          <w:r>
            <w:rPr>
              <w:spacing w:val="-1"/>
            </w:rPr>
            <w:t xml:space="preserve"> </w:t>
          </w:r>
          <w:r>
            <w:t>training</w:t>
          </w:r>
          <w:r>
            <w:rPr>
              <w:spacing w:val="3"/>
            </w:rPr>
            <w:t xml:space="preserve"> </w:t>
          </w:r>
          <w:r>
            <w:t>and testing…….</w:t>
          </w:r>
          <w:r>
            <w:tab/>
          </w:r>
          <w:r>
            <w:rPr>
              <w:rFonts w:ascii="Calibri" w:hAnsi="Calibri"/>
              <w:sz w:val="22"/>
            </w:rPr>
            <w:t>11</w:t>
          </w:r>
          <w:r>
            <w:rPr>
              <w:rFonts w:ascii="Calibri" w:hAnsi="Calibri"/>
              <w:sz w:val="22"/>
            </w:rPr>
            <w:fldChar w:fldCharType="end"/>
          </w:r>
        </w:p>
        <w:p>
          <w:pPr>
            <w:pStyle w:val="18"/>
            <w:numPr>
              <w:ilvl w:val="1"/>
              <w:numId w:val="1"/>
            </w:numPr>
            <w:tabs>
              <w:tab w:val="left" w:pos="3660"/>
            </w:tabs>
            <w:spacing w:before="0" w:after="0" w:line="290" w:lineRule="exact"/>
            <w:ind w:left="3660" w:right="0" w:hanging="404"/>
            <w:jc w:val="left"/>
          </w:pPr>
          <w:r>
            <w:t>Train</w:t>
          </w:r>
          <w:r>
            <w:rPr>
              <w:spacing w:val="-3"/>
            </w:rPr>
            <w:t xml:space="preserve"> </w:t>
          </w:r>
          <w:r>
            <w:t>the</w:t>
          </w:r>
          <w:r>
            <w:rPr>
              <w:spacing w:val="-4"/>
            </w:rPr>
            <w:t xml:space="preserve"> </w:t>
          </w:r>
          <w:r>
            <w:t>dataset</w:t>
          </w:r>
          <w:r>
            <w:rPr>
              <w:spacing w:val="-4"/>
            </w:rPr>
            <w:t xml:space="preserve"> </w:t>
          </w:r>
          <w:r>
            <w:t>using</w:t>
          </w:r>
          <w:r>
            <w:rPr>
              <w:spacing w:val="-2"/>
            </w:rPr>
            <w:t xml:space="preserve"> </w:t>
          </w:r>
          <w:r>
            <w:t>algorithms ……..</w:t>
          </w:r>
        </w:p>
      </w:sdtContent>
    </w:sdt>
    <w:p>
      <w:pPr>
        <w:spacing w:after="0" w:line="290" w:lineRule="exact"/>
        <w:jc w:val="left"/>
        <w:sectPr>
          <w:pgSz w:w="11900" w:h="16840"/>
          <w:pgMar w:top="1380" w:right="0" w:bottom="0" w:left="0" w:header="720" w:footer="720" w:gutter="0"/>
          <w:cols w:space="720" w:num="1"/>
        </w:sectPr>
      </w:pPr>
    </w:p>
    <w:p>
      <w:pPr>
        <w:pStyle w:val="23"/>
        <w:numPr>
          <w:ilvl w:val="1"/>
          <w:numId w:val="1"/>
        </w:numPr>
        <w:tabs>
          <w:tab w:val="left" w:pos="3790"/>
        </w:tabs>
        <w:spacing w:before="44" w:after="0" w:line="240" w:lineRule="auto"/>
        <w:ind w:left="3679" w:right="0" w:hanging="228"/>
        <w:jc w:val="left"/>
        <w:rPr>
          <w:sz w:val="25"/>
        </w:rPr>
      </w:pPr>
      <w:r>
        <w:rPr>
          <w:sz w:val="27"/>
        </w:rPr>
        <w:t>Compare</w:t>
      </w:r>
      <w:r>
        <w:rPr>
          <w:spacing w:val="-17"/>
          <w:sz w:val="27"/>
        </w:rPr>
        <w:t xml:space="preserve"> </w:t>
      </w:r>
      <w:r>
        <w:rPr>
          <w:sz w:val="27"/>
        </w:rPr>
        <w:t>the</w:t>
      </w:r>
      <w:r>
        <w:rPr>
          <w:spacing w:val="-14"/>
          <w:sz w:val="27"/>
        </w:rPr>
        <w:t xml:space="preserve"> </w:t>
      </w:r>
      <w:r>
        <w:rPr>
          <w:sz w:val="27"/>
        </w:rPr>
        <w:t>accuracy</w:t>
      </w:r>
      <w:r>
        <w:rPr>
          <w:spacing w:val="-12"/>
          <w:sz w:val="27"/>
        </w:rPr>
        <w:t xml:space="preserve"> </w:t>
      </w:r>
      <w:r>
        <w:rPr>
          <w:sz w:val="27"/>
        </w:rPr>
        <w:t>of</w:t>
      </w:r>
      <w:r>
        <w:rPr>
          <w:spacing w:val="-16"/>
          <w:sz w:val="27"/>
        </w:rPr>
        <w:t xml:space="preserve"> </w:t>
      </w:r>
      <w:r>
        <w:rPr>
          <w:sz w:val="27"/>
        </w:rPr>
        <w:t>all</w:t>
      </w:r>
      <w:r>
        <w:rPr>
          <w:spacing w:val="-64"/>
          <w:sz w:val="27"/>
        </w:rPr>
        <w:t xml:space="preserve"> </w:t>
      </w:r>
      <w:r>
        <w:rPr>
          <w:sz w:val="27"/>
        </w:rPr>
        <w:t>algorithms</w:t>
      </w:r>
    </w:p>
    <w:p>
      <w:pPr>
        <w:spacing w:before="0" w:line="236" w:lineRule="exact"/>
        <w:ind w:left="2544" w:right="1974" w:firstLine="0"/>
        <w:jc w:val="center"/>
        <w:rPr>
          <w:rFonts w:ascii="Calibri"/>
          <w:sz w:val="22"/>
        </w:rPr>
      </w:pPr>
      <w:r>
        <w:br w:type="column"/>
      </w:r>
      <w:r>
        <w:rPr>
          <w:rFonts w:ascii="Calibri"/>
          <w:sz w:val="22"/>
        </w:rPr>
        <w:t>11-14</w:t>
      </w:r>
    </w:p>
    <w:p>
      <w:pPr>
        <w:spacing w:after="0" w:line="236" w:lineRule="exact"/>
        <w:jc w:val="center"/>
        <w:rPr>
          <w:rFonts w:ascii="Calibri"/>
          <w:sz w:val="22"/>
        </w:rPr>
        <w:sectPr>
          <w:type w:val="continuous"/>
          <w:pgSz w:w="11900" w:h="16840"/>
          <w:pgMar w:top="1180" w:right="0" w:bottom="280" w:left="0" w:header="720" w:footer="720" w:gutter="0"/>
          <w:cols w:equalWidth="0" w:num="2">
            <w:col w:w="6788" w:space="40"/>
            <w:col w:w="5072"/>
          </w:cols>
        </w:sectPr>
      </w:pPr>
    </w:p>
    <w:p>
      <w:pPr>
        <w:pStyle w:val="23"/>
        <w:numPr>
          <w:ilvl w:val="1"/>
          <w:numId w:val="1"/>
        </w:numPr>
        <w:tabs>
          <w:tab w:val="left" w:pos="3801"/>
          <w:tab w:val="right" w:pos="9963"/>
        </w:tabs>
        <w:spacing w:before="13" w:after="0" w:line="240" w:lineRule="auto"/>
        <w:ind w:left="3800" w:right="0" w:hanging="338"/>
        <w:jc w:val="left"/>
        <w:rPr>
          <w:sz w:val="25"/>
        </w:rPr>
      </w:pPr>
      <w:r>
        <w:rPr>
          <w:sz w:val="27"/>
        </w:rPr>
        <w:t>Create</w:t>
      </w:r>
      <w:r>
        <w:rPr>
          <w:spacing w:val="1"/>
          <w:sz w:val="27"/>
        </w:rPr>
        <w:t xml:space="preserve"> </w:t>
      </w:r>
      <w:r>
        <w:rPr>
          <w:sz w:val="27"/>
        </w:rPr>
        <w:t>GUI for</w:t>
      </w:r>
      <w:r>
        <w:rPr>
          <w:spacing w:val="5"/>
          <w:sz w:val="27"/>
        </w:rPr>
        <w:t xml:space="preserve"> </w:t>
      </w:r>
      <w:r>
        <w:rPr>
          <w:sz w:val="27"/>
        </w:rPr>
        <w:t>the</w:t>
      </w:r>
      <w:r>
        <w:rPr>
          <w:spacing w:val="2"/>
          <w:sz w:val="27"/>
        </w:rPr>
        <w:t xml:space="preserve"> </w:t>
      </w:r>
      <w:r>
        <w:rPr>
          <w:sz w:val="27"/>
        </w:rPr>
        <w:t>model………..</w:t>
      </w:r>
      <w:r>
        <w:rPr>
          <w:sz w:val="27"/>
        </w:rPr>
        <w:tab/>
      </w:r>
      <w:r>
        <w:rPr>
          <w:rFonts w:ascii="Calibri" w:hAnsi="Calibri"/>
          <w:sz w:val="22"/>
        </w:rPr>
        <w:t>14-18</w:t>
      </w:r>
    </w:p>
    <w:p>
      <w:pPr>
        <w:pStyle w:val="23"/>
        <w:numPr>
          <w:ilvl w:val="0"/>
          <w:numId w:val="1"/>
        </w:numPr>
        <w:tabs>
          <w:tab w:val="left" w:pos="2058"/>
          <w:tab w:val="right" w:pos="9739"/>
        </w:tabs>
        <w:spacing w:before="10" w:after="0" w:line="240" w:lineRule="auto"/>
        <w:ind w:left="2057" w:right="0" w:hanging="203"/>
        <w:jc w:val="left"/>
        <w:rPr>
          <w:sz w:val="25"/>
        </w:rPr>
      </w:pPr>
      <w:r>
        <w:rPr>
          <w:sz w:val="27"/>
        </w:rPr>
        <w:t>Hyper</w:t>
      </w:r>
      <w:r>
        <w:rPr>
          <w:spacing w:val="-3"/>
          <w:sz w:val="27"/>
        </w:rPr>
        <w:t xml:space="preserve"> </w:t>
      </w:r>
      <w:r>
        <w:rPr>
          <w:sz w:val="27"/>
        </w:rPr>
        <w:t>parameter</w:t>
      </w:r>
      <w:r>
        <w:rPr>
          <w:spacing w:val="1"/>
          <w:sz w:val="27"/>
        </w:rPr>
        <w:t xml:space="preserve"> </w:t>
      </w:r>
      <w:r>
        <w:rPr>
          <w:sz w:val="27"/>
        </w:rPr>
        <w:t>Optimization</w:t>
      </w:r>
      <w:r>
        <w:rPr>
          <w:sz w:val="27"/>
        </w:rPr>
        <w:tab/>
      </w:r>
      <w:r>
        <w:rPr>
          <w:sz w:val="27"/>
        </w:rPr>
        <w:t>19</w:t>
      </w:r>
    </w:p>
    <w:p>
      <w:pPr>
        <w:pStyle w:val="23"/>
        <w:numPr>
          <w:ilvl w:val="1"/>
          <w:numId w:val="1"/>
        </w:numPr>
        <w:tabs>
          <w:tab w:val="left" w:pos="2442"/>
          <w:tab w:val="right" w:pos="9739"/>
        </w:tabs>
        <w:spacing w:before="14" w:after="0" w:line="240" w:lineRule="auto"/>
        <w:ind w:left="2441" w:right="0" w:hanging="338"/>
        <w:jc w:val="left"/>
        <w:rPr>
          <w:sz w:val="25"/>
        </w:rPr>
      </w:pPr>
      <w:r>
        <w:rPr>
          <w:sz w:val="27"/>
        </w:rPr>
        <w:t>Hyper parameter</w:t>
      </w:r>
      <w:r>
        <w:rPr>
          <w:spacing w:val="2"/>
          <w:sz w:val="27"/>
        </w:rPr>
        <w:t xml:space="preserve"> </w:t>
      </w:r>
      <w:r>
        <w:rPr>
          <w:sz w:val="27"/>
        </w:rPr>
        <w:t>Optimization</w:t>
      </w:r>
      <w:r>
        <w:rPr>
          <w:spacing w:val="2"/>
          <w:sz w:val="27"/>
        </w:rPr>
        <w:t xml:space="preserve"> </w:t>
      </w:r>
      <w:r>
        <w:rPr>
          <w:sz w:val="27"/>
        </w:rPr>
        <w:t>of KNN</w:t>
      </w:r>
      <w:r>
        <w:rPr>
          <w:sz w:val="27"/>
        </w:rPr>
        <w:tab/>
      </w:r>
      <w:r>
        <w:rPr>
          <w:sz w:val="27"/>
        </w:rPr>
        <w:t>20</w:t>
      </w:r>
    </w:p>
    <w:p>
      <w:pPr>
        <w:pStyle w:val="23"/>
        <w:numPr>
          <w:ilvl w:val="1"/>
          <w:numId w:val="1"/>
        </w:numPr>
        <w:tabs>
          <w:tab w:val="left" w:pos="2511"/>
          <w:tab w:val="right" w:pos="9739"/>
        </w:tabs>
        <w:spacing w:before="13" w:after="0" w:line="240" w:lineRule="auto"/>
        <w:ind w:left="2510" w:right="0" w:hanging="407"/>
        <w:jc w:val="left"/>
        <w:rPr>
          <w:sz w:val="27"/>
        </w:rPr>
      </w:pPr>
      <w:r>
        <w:rPr>
          <w:sz w:val="27"/>
        </w:rPr>
        <w:t>Hyper</w:t>
      </w:r>
      <w:r>
        <w:rPr>
          <w:spacing w:val="-3"/>
          <w:sz w:val="27"/>
        </w:rPr>
        <w:t xml:space="preserve"> </w:t>
      </w:r>
      <w:r>
        <w:rPr>
          <w:sz w:val="27"/>
        </w:rPr>
        <w:t>parameter</w:t>
      </w:r>
      <w:r>
        <w:rPr>
          <w:spacing w:val="-3"/>
          <w:sz w:val="27"/>
        </w:rPr>
        <w:t xml:space="preserve"> </w:t>
      </w:r>
      <w:r>
        <w:rPr>
          <w:sz w:val="27"/>
        </w:rPr>
        <w:t>Optimization</w:t>
      </w:r>
      <w:r>
        <w:rPr>
          <w:spacing w:val="3"/>
          <w:sz w:val="27"/>
        </w:rPr>
        <w:t xml:space="preserve"> </w:t>
      </w:r>
      <w:r>
        <w:rPr>
          <w:sz w:val="27"/>
        </w:rPr>
        <w:t>of</w:t>
      </w:r>
      <w:r>
        <w:rPr>
          <w:spacing w:val="-3"/>
          <w:sz w:val="27"/>
        </w:rPr>
        <w:t xml:space="preserve"> </w:t>
      </w:r>
      <w:r>
        <w:rPr>
          <w:sz w:val="27"/>
        </w:rPr>
        <w:t>Decision</w:t>
      </w:r>
      <w:r>
        <w:rPr>
          <w:spacing w:val="1"/>
          <w:sz w:val="27"/>
        </w:rPr>
        <w:t xml:space="preserve"> </w:t>
      </w:r>
      <w:r>
        <w:rPr>
          <w:sz w:val="27"/>
        </w:rPr>
        <w:t>tree</w:t>
      </w:r>
      <w:r>
        <w:rPr>
          <w:sz w:val="27"/>
        </w:rPr>
        <w:tab/>
      </w:r>
      <w:r>
        <w:rPr>
          <w:sz w:val="27"/>
        </w:rPr>
        <w:t>20</w:t>
      </w:r>
    </w:p>
    <w:p>
      <w:pPr>
        <w:pStyle w:val="23"/>
        <w:numPr>
          <w:ilvl w:val="1"/>
          <w:numId w:val="1"/>
        </w:numPr>
        <w:tabs>
          <w:tab w:val="left" w:pos="2511"/>
          <w:tab w:val="right" w:pos="9739"/>
        </w:tabs>
        <w:spacing w:before="12" w:after="0" w:line="240" w:lineRule="auto"/>
        <w:ind w:left="2510" w:right="0" w:hanging="407"/>
        <w:jc w:val="left"/>
        <w:rPr>
          <w:sz w:val="27"/>
        </w:rPr>
      </w:pPr>
      <w:r>
        <w:rPr>
          <w:sz w:val="27"/>
        </w:rPr>
        <w:t>Hyper</w:t>
      </w:r>
      <w:r>
        <w:rPr>
          <w:spacing w:val="-4"/>
          <w:sz w:val="27"/>
        </w:rPr>
        <w:t xml:space="preserve"> </w:t>
      </w:r>
      <w:r>
        <w:rPr>
          <w:sz w:val="27"/>
        </w:rPr>
        <w:t>parameter</w:t>
      </w:r>
      <w:r>
        <w:rPr>
          <w:spacing w:val="-3"/>
          <w:sz w:val="27"/>
        </w:rPr>
        <w:t xml:space="preserve"> </w:t>
      </w:r>
      <w:r>
        <w:rPr>
          <w:sz w:val="27"/>
        </w:rPr>
        <w:t>Optimization</w:t>
      </w:r>
      <w:r>
        <w:rPr>
          <w:spacing w:val="2"/>
          <w:sz w:val="27"/>
        </w:rPr>
        <w:t xml:space="preserve"> </w:t>
      </w:r>
      <w:r>
        <w:rPr>
          <w:sz w:val="27"/>
        </w:rPr>
        <w:t>of</w:t>
      </w:r>
      <w:r>
        <w:rPr>
          <w:spacing w:val="-4"/>
          <w:sz w:val="27"/>
        </w:rPr>
        <w:t xml:space="preserve"> </w:t>
      </w:r>
      <w:r>
        <w:rPr>
          <w:sz w:val="27"/>
        </w:rPr>
        <w:t>Logistic</w:t>
      </w:r>
      <w:r>
        <w:rPr>
          <w:spacing w:val="1"/>
          <w:sz w:val="27"/>
        </w:rPr>
        <w:t xml:space="preserve"> </w:t>
      </w:r>
      <w:r>
        <w:rPr>
          <w:sz w:val="27"/>
        </w:rPr>
        <w:t>Regression</w:t>
      </w:r>
      <w:r>
        <w:rPr>
          <w:sz w:val="27"/>
        </w:rPr>
        <w:tab/>
      </w:r>
      <w:r>
        <w:rPr>
          <w:sz w:val="27"/>
        </w:rPr>
        <w:t>21</w:t>
      </w:r>
    </w:p>
    <w:p>
      <w:pPr>
        <w:pStyle w:val="23"/>
        <w:numPr>
          <w:ilvl w:val="1"/>
          <w:numId w:val="1"/>
        </w:numPr>
        <w:tabs>
          <w:tab w:val="left" w:pos="2511"/>
          <w:tab w:val="right" w:pos="9739"/>
        </w:tabs>
        <w:spacing w:before="13" w:after="0" w:line="240" w:lineRule="auto"/>
        <w:ind w:left="2510" w:right="0" w:hanging="407"/>
        <w:jc w:val="left"/>
        <w:rPr>
          <w:sz w:val="27"/>
        </w:rPr>
      </w:pPr>
      <w:r>
        <w:rPr>
          <w:sz w:val="27"/>
        </w:rPr>
        <w:t>Hyper</w:t>
      </w:r>
      <w:r>
        <w:rPr>
          <w:spacing w:val="-3"/>
          <w:sz w:val="27"/>
        </w:rPr>
        <w:t xml:space="preserve"> </w:t>
      </w:r>
      <w:r>
        <w:rPr>
          <w:sz w:val="27"/>
        </w:rPr>
        <w:t>parameter</w:t>
      </w:r>
      <w:r>
        <w:rPr>
          <w:spacing w:val="-3"/>
          <w:sz w:val="27"/>
        </w:rPr>
        <w:t xml:space="preserve"> </w:t>
      </w:r>
      <w:r>
        <w:rPr>
          <w:sz w:val="27"/>
        </w:rPr>
        <w:t>Optimization</w:t>
      </w:r>
      <w:r>
        <w:rPr>
          <w:spacing w:val="3"/>
          <w:sz w:val="27"/>
        </w:rPr>
        <w:t xml:space="preserve"> </w:t>
      </w:r>
      <w:r>
        <w:rPr>
          <w:sz w:val="27"/>
        </w:rPr>
        <w:t>of</w:t>
      </w:r>
      <w:r>
        <w:rPr>
          <w:spacing w:val="-2"/>
          <w:sz w:val="27"/>
        </w:rPr>
        <w:t xml:space="preserve"> </w:t>
      </w:r>
      <w:r>
        <w:rPr>
          <w:sz w:val="27"/>
        </w:rPr>
        <w:t>Naive</w:t>
      </w:r>
      <w:r>
        <w:rPr>
          <w:spacing w:val="1"/>
          <w:sz w:val="27"/>
        </w:rPr>
        <w:t xml:space="preserve"> </w:t>
      </w:r>
      <w:r>
        <w:rPr>
          <w:sz w:val="27"/>
        </w:rPr>
        <w:t>Bayes</w:t>
      </w:r>
      <w:r>
        <w:rPr>
          <w:sz w:val="27"/>
        </w:rPr>
        <w:tab/>
      </w:r>
      <w:r>
        <w:rPr>
          <w:sz w:val="27"/>
        </w:rPr>
        <w:t>22</w:t>
      </w:r>
    </w:p>
    <w:p>
      <w:pPr>
        <w:pStyle w:val="23"/>
        <w:numPr>
          <w:ilvl w:val="1"/>
          <w:numId w:val="1"/>
        </w:numPr>
        <w:tabs>
          <w:tab w:val="left" w:pos="2511"/>
          <w:tab w:val="right" w:pos="9739"/>
        </w:tabs>
        <w:spacing w:before="14" w:after="0" w:line="240" w:lineRule="auto"/>
        <w:ind w:left="2510" w:right="0" w:hanging="407"/>
        <w:jc w:val="left"/>
        <w:rPr>
          <w:sz w:val="27"/>
        </w:rPr>
      </w:pPr>
      <w:r>
        <w:rPr>
          <w:sz w:val="27"/>
        </w:rPr>
        <w:t>Hyper</w:t>
      </w:r>
      <w:r>
        <w:rPr>
          <w:spacing w:val="-3"/>
          <w:sz w:val="27"/>
        </w:rPr>
        <w:t xml:space="preserve"> </w:t>
      </w:r>
      <w:r>
        <w:rPr>
          <w:sz w:val="27"/>
        </w:rPr>
        <w:t>parameter</w:t>
      </w:r>
      <w:r>
        <w:rPr>
          <w:spacing w:val="-3"/>
          <w:sz w:val="27"/>
        </w:rPr>
        <w:t xml:space="preserve"> </w:t>
      </w:r>
      <w:r>
        <w:rPr>
          <w:sz w:val="27"/>
        </w:rPr>
        <w:t>Optimization</w:t>
      </w:r>
      <w:r>
        <w:rPr>
          <w:spacing w:val="3"/>
          <w:sz w:val="27"/>
        </w:rPr>
        <w:t xml:space="preserve"> </w:t>
      </w:r>
      <w:r>
        <w:rPr>
          <w:sz w:val="27"/>
        </w:rPr>
        <w:t>of</w:t>
      </w:r>
      <w:r>
        <w:rPr>
          <w:spacing w:val="-3"/>
          <w:sz w:val="27"/>
        </w:rPr>
        <w:t xml:space="preserve"> </w:t>
      </w:r>
      <w:r>
        <w:rPr>
          <w:sz w:val="27"/>
        </w:rPr>
        <w:t>Random</w:t>
      </w:r>
      <w:r>
        <w:rPr>
          <w:spacing w:val="3"/>
          <w:sz w:val="27"/>
        </w:rPr>
        <w:t xml:space="preserve"> </w:t>
      </w:r>
      <w:r>
        <w:rPr>
          <w:sz w:val="27"/>
        </w:rPr>
        <w:t>Forest</w:t>
      </w:r>
      <w:r>
        <w:rPr>
          <w:sz w:val="27"/>
        </w:rPr>
        <w:tab/>
      </w:r>
      <w:r>
        <w:rPr>
          <w:sz w:val="27"/>
        </w:rPr>
        <w:t>22</w:t>
      </w:r>
    </w:p>
    <w:p>
      <w:pPr>
        <w:pStyle w:val="23"/>
        <w:numPr>
          <w:ilvl w:val="1"/>
          <w:numId w:val="1"/>
        </w:numPr>
        <w:tabs>
          <w:tab w:val="left" w:pos="2511"/>
          <w:tab w:val="right" w:pos="9962"/>
        </w:tabs>
        <w:spacing w:before="11" w:after="0" w:line="240" w:lineRule="auto"/>
        <w:ind w:left="2510" w:right="0" w:hanging="407"/>
        <w:jc w:val="left"/>
        <w:rPr>
          <w:sz w:val="27"/>
        </w:rPr>
      </w:pPr>
      <w:r>
        <w:rPr>
          <w:sz w:val="27"/>
        </w:rPr>
        <w:t>Hyper</w:t>
      </w:r>
      <w:r>
        <w:rPr>
          <w:spacing w:val="-3"/>
          <w:sz w:val="27"/>
        </w:rPr>
        <w:t xml:space="preserve"> </w:t>
      </w:r>
      <w:r>
        <w:rPr>
          <w:sz w:val="27"/>
        </w:rPr>
        <w:t>parameter</w:t>
      </w:r>
      <w:r>
        <w:rPr>
          <w:spacing w:val="-2"/>
          <w:sz w:val="27"/>
        </w:rPr>
        <w:t xml:space="preserve"> </w:t>
      </w:r>
      <w:r>
        <w:rPr>
          <w:sz w:val="27"/>
        </w:rPr>
        <w:t>Optimization</w:t>
      </w:r>
      <w:r>
        <w:rPr>
          <w:spacing w:val="3"/>
          <w:sz w:val="27"/>
        </w:rPr>
        <w:t xml:space="preserve"> </w:t>
      </w:r>
      <w:r>
        <w:rPr>
          <w:sz w:val="27"/>
        </w:rPr>
        <w:t>of</w:t>
      </w:r>
      <w:r>
        <w:rPr>
          <w:spacing w:val="-2"/>
          <w:sz w:val="27"/>
        </w:rPr>
        <w:t xml:space="preserve"> </w:t>
      </w:r>
      <w:r>
        <w:rPr>
          <w:sz w:val="27"/>
        </w:rPr>
        <w:t>SVM</w:t>
      </w:r>
      <w:r>
        <w:rPr>
          <w:sz w:val="27"/>
        </w:rPr>
        <w:tab/>
      </w:r>
      <w:r>
        <w:rPr>
          <w:sz w:val="27"/>
        </w:rPr>
        <w:t>23</w:t>
      </w:r>
    </w:p>
    <w:p>
      <w:pPr>
        <w:pStyle w:val="23"/>
        <w:numPr>
          <w:ilvl w:val="0"/>
          <w:numId w:val="1"/>
        </w:numPr>
        <w:tabs>
          <w:tab w:val="left" w:pos="2171"/>
          <w:tab w:val="left" w:pos="2172"/>
          <w:tab w:val="right" w:pos="9743"/>
        </w:tabs>
        <w:spacing w:before="16" w:after="0" w:line="240" w:lineRule="auto"/>
        <w:ind w:left="2172" w:right="0" w:hanging="608"/>
        <w:jc w:val="left"/>
        <w:rPr>
          <w:sz w:val="27"/>
        </w:rPr>
      </w:pPr>
      <w:r>
        <w:rPr>
          <w:sz w:val="27"/>
        </w:rPr>
        <w:t>Screen</w:t>
      </w:r>
      <w:r>
        <w:rPr>
          <w:spacing w:val="1"/>
          <w:sz w:val="27"/>
        </w:rPr>
        <w:t xml:space="preserve"> </w:t>
      </w:r>
      <w:r>
        <w:rPr>
          <w:sz w:val="27"/>
        </w:rPr>
        <w:t>shots</w:t>
      </w:r>
      <w:r>
        <w:rPr>
          <w:spacing w:val="3"/>
          <w:sz w:val="27"/>
        </w:rPr>
        <w:t xml:space="preserve"> </w:t>
      </w:r>
      <w:r>
        <w:rPr>
          <w:sz w:val="27"/>
        </w:rPr>
        <w:t>of</w:t>
      </w:r>
      <w:r>
        <w:rPr>
          <w:spacing w:val="1"/>
          <w:sz w:val="27"/>
        </w:rPr>
        <w:t xml:space="preserve"> </w:t>
      </w:r>
      <w:r>
        <w:rPr>
          <w:sz w:val="27"/>
        </w:rPr>
        <w:t>Project</w:t>
      </w:r>
      <w:r>
        <w:rPr>
          <w:sz w:val="27"/>
        </w:rPr>
        <w:tab/>
      </w:r>
      <w:r>
        <w:rPr>
          <w:sz w:val="27"/>
        </w:rPr>
        <w:t>23</w:t>
      </w:r>
    </w:p>
    <w:p>
      <w:pPr>
        <w:pStyle w:val="23"/>
        <w:numPr>
          <w:ilvl w:val="1"/>
          <w:numId w:val="1"/>
        </w:numPr>
        <w:tabs>
          <w:tab w:val="left" w:pos="2511"/>
          <w:tab w:val="right" w:pos="9743"/>
        </w:tabs>
        <w:spacing w:before="11" w:after="0" w:line="240" w:lineRule="auto"/>
        <w:ind w:left="2510" w:right="0" w:hanging="474"/>
        <w:jc w:val="left"/>
        <w:rPr>
          <w:sz w:val="25"/>
        </w:rPr>
      </w:pPr>
      <w:r>
        <w:rPr>
          <w:sz w:val="27"/>
        </w:rPr>
        <w:t>Data</w:t>
      </w:r>
      <w:r>
        <w:rPr>
          <w:spacing w:val="-1"/>
          <w:sz w:val="27"/>
        </w:rPr>
        <w:t xml:space="preserve"> </w:t>
      </w:r>
      <w:r>
        <w:rPr>
          <w:sz w:val="27"/>
        </w:rPr>
        <w:t>Entry</w:t>
      </w:r>
      <w:r>
        <w:rPr>
          <w:spacing w:val="4"/>
          <w:sz w:val="27"/>
        </w:rPr>
        <w:t xml:space="preserve"> </w:t>
      </w:r>
      <w:r>
        <w:rPr>
          <w:sz w:val="27"/>
        </w:rPr>
        <w:t>page……..</w:t>
      </w:r>
      <w:r>
        <w:rPr>
          <w:sz w:val="27"/>
        </w:rPr>
        <w:tab/>
      </w:r>
      <w:r>
        <w:rPr>
          <w:sz w:val="27"/>
        </w:rPr>
        <w:t>23</w:t>
      </w:r>
    </w:p>
    <w:p>
      <w:pPr>
        <w:pStyle w:val="23"/>
        <w:numPr>
          <w:ilvl w:val="1"/>
          <w:numId w:val="1"/>
        </w:numPr>
        <w:tabs>
          <w:tab w:val="left" w:pos="2578"/>
          <w:tab w:val="right" w:pos="9743"/>
        </w:tabs>
        <w:spacing w:before="13" w:after="0" w:line="240" w:lineRule="auto"/>
        <w:ind w:left="2577" w:right="0" w:hanging="474"/>
        <w:jc w:val="left"/>
        <w:rPr>
          <w:sz w:val="25"/>
        </w:rPr>
      </w:pPr>
      <w:r>
        <w:rPr>
          <w:sz w:val="27"/>
        </w:rPr>
        <w:t>After clicking</w:t>
      </w:r>
      <w:r>
        <w:rPr>
          <w:spacing w:val="2"/>
          <w:sz w:val="27"/>
        </w:rPr>
        <w:t xml:space="preserve"> </w:t>
      </w:r>
      <w:r>
        <w:rPr>
          <w:sz w:val="27"/>
        </w:rPr>
        <w:t>on</w:t>
      </w:r>
      <w:r>
        <w:rPr>
          <w:spacing w:val="1"/>
          <w:sz w:val="27"/>
        </w:rPr>
        <w:t xml:space="preserve"> </w:t>
      </w:r>
      <w:r>
        <w:rPr>
          <w:sz w:val="27"/>
        </w:rPr>
        <w:t>KNN</w:t>
      </w:r>
      <w:r>
        <w:rPr>
          <w:spacing w:val="4"/>
          <w:sz w:val="27"/>
        </w:rPr>
        <w:t xml:space="preserve"> </w:t>
      </w:r>
      <w:r>
        <w:rPr>
          <w:sz w:val="27"/>
        </w:rPr>
        <w:t>button….</w:t>
      </w:r>
      <w:r>
        <w:rPr>
          <w:sz w:val="27"/>
        </w:rPr>
        <w:tab/>
      </w:r>
      <w:r>
        <w:rPr>
          <w:sz w:val="27"/>
        </w:rPr>
        <w:t>23</w:t>
      </w:r>
    </w:p>
    <w:p>
      <w:pPr>
        <w:pStyle w:val="23"/>
        <w:numPr>
          <w:ilvl w:val="1"/>
          <w:numId w:val="1"/>
        </w:numPr>
        <w:tabs>
          <w:tab w:val="left" w:pos="2645"/>
          <w:tab w:val="right" w:pos="9743"/>
        </w:tabs>
        <w:spacing w:before="11" w:after="0" w:line="240" w:lineRule="auto"/>
        <w:ind w:left="2644" w:right="0" w:hanging="541"/>
        <w:jc w:val="left"/>
        <w:rPr>
          <w:sz w:val="27"/>
        </w:rPr>
      </w:pPr>
      <w:r>
        <w:rPr>
          <w:sz w:val="27"/>
        </w:rPr>
        <w:t>After</w:t>
      </w:r>
      <w:r>
        <w:rPr>
          <w:spacing w:val="-1"/>
          <w:sz w:val="27"/>
        </w:rPr>
        <w:t xml:space="preserve"> </w:t>
      </w:r>
      <w:r>
        <w:rPr>
          <w:sz w:val="27"/>
        </w:rPr>
        <w:t>clicking</w:t>
      </w:r>
      <w:r>
        <w:rPr>
          <w:spacing w:val="1"/>
          <w:sz w:val="27"/>
        </w:rPr>
        <w:t xml:space="preserve"> </w:t>
      </w:r>
      <w:r>
        <w:rPr>
          <w:sz w:val="27"/>
        </w:rPr>
        <w:t>on</w:t>
      </w:r>
      <w:r>
        <w:rPr>
          <w:spacing w:val="-2"/>
          <w:sz w:val="27"/>
        </w:rPr>
        <w:t xml:space="preserve"> </w:t>
      </w:r>
      <w:r>
        <w:rPr>
          <w:sz w:val="27"/>
        </w:rPr>
        <w:t>Logistic</w:t>
      </w:r>
      <w:r>
        <w:rPr>
          <w:spacing w:val="4"/>
          <w:sz w:val="27"/>
        </w:rPr>
        <w:t xml:space="preserve"> </w:t>
      </w:r>
      <w:r>
        <w:rPr>
          <w:sz w:val="27"/>
        </w:rPr>
        <w:t>regression</w:t>
      </w:r>
      <w:r>
        <w:rPr>
          <w:spacing w:val="3"/>
          <w:sz w:val="27"/>
        </w:rPr>
        <w:t xml:space="preserve"> </w:t>
      </w:r>
      <w:r>
        <w:rPr>
          <w:sz w:val="27"/>
        </w:rPr>
        <w:t>button….</w:t>
      </w:r>
      <w:r>
        <w:rPr>
          <w:sz w:val="27"/>
        </w:rPr>
        <w:tab/>
      </w:r>
      <w:r>
        <w:rPr>
          <w:sz w:val="27"/>
        </w:rPr>
        <w:t>24</w:t>
      </w:r>
    </w:p>
    <w:p>
      <w:pPr>
        <w:pStyle w:val="23"/>
        <w:numPr>
          <w:ilvl w:val="1"/>
          <w:numId w:val="1"/>
        </w:numPr>
        <w:tabs>
          <w:tab w:val="left" w:pos="2578"/>
          <w:tab w:val="right" w:pos="9743"/>
        </w:tabs>
        <w:spacing w:before="14" w:after="0" w:line="240" w:lineRule="auto"/>
        <w:ind w:left="2577" w:right="0" w:hanging="474"/>
        <w:jc w:val="left"/>
        <w:rPr>
          <w:sz w:val="25"/>
        </w:rPr>
      </w:pPr>
      <w:r>
        <w:rPr>
          <w:sz w:val="27"/>
        </w:rPr>
        <w:t>After clicking</w:t>
      </w:r>
      <w:r>
        <w:rPr>
          <w:spacing w:val="1"/>
          <w:sz w:val="27"/>
        </w:rPr>
        <w:t xml:space="preserve"> </w:t>
      </w:r>
      <w:r>
        <w:rPr>
          <w:sz w:val="27"/>
        </w:rPr>
        <w:t>on</w:t>
      </w:r>
      <w:r>
        <w:rPr>
          <w:spacing w:val="-1"/>
          <w:sz w:val="27"/>
        </w:rPr>
        <w:t xml:space="preserve"> </w:t>
      </w:r>
      <w:r>
        <w:rPr>
          <w:sz w:val="27"/>
        </w:rPr>
        <w:t>Naive</w:t>
      </w:r>
      <w:r>
        <w:rPr>
          <w:spacing w:val="1"/>
          <w:sz w:val="27"/>
        </w:rPr>
        <w:t xml:space="preserve"> </w:t>
      </w:r>
      <w:r>
        <w:rPr>
          <w:sz w:val="27"/>
        </w:rPr>
        <w:t>Bayes</w:t>
      </w:r>
      <w:r>
        <w:rPr>
          <w:spacing w:val="-2"/>
          <w:sz w:val="27"/>
        </w:rPr>
        <w:t xml:space="preserve"> </w:t>
      </w:r>
      <w:r>
        <w:rPr>
          <w:sz w:val="27"/>
        </w:rPr>
        <w:t>button….</w:t>
      </w:r>
      <w:r>
        <w:rPr>
          <w:sz w:val="27"/>
        </w:rPr>
        <w:tab/>
      </w:r>
      <w:r>
        <w:rPr>
          <w:sz w:val="27"/>
        </w:rPr>
        <w:t>24</w:t>
      </w:r>
    </w:p>
    <w:p>
      <w:pPr>
        <w:pStyle w:val="23"/>
        <w:numPr>
          <w:ilvl w:val="1"/>
          <w:numId w:val="1"/>
        </w:numPr>
        <w:tabs>
          <w:tab w:val="left" w:pos="2578"/>
          <w:tab w:val="right" w:pos="9739"/>
        </w:tabs>
        <w:spacing w:before="13" w:after="0" w:line="240" w:lineRule="auto"/>
        <w:ind w:left="2577" w:right="0" w:hanging="474"/>
        <w:jc w:val="left"/>
        <w:rPr>
          <w:sz w:val="25"/>
        </w:rPr>
      </w:pPr>
      <w:r>
        <w:rPr>
          <w:sz w:val="27"/>
        </w:rPr>
        <w:t>After clicking</w:t>
      </w:r>
      <w:r>
        <w:rPr>
          <w:spacing w:val="1"/>
          <w:sz w:val="27"/>
        </w:rPr>
        <w:t xml:space="preserve"> </w:t>
      </w:r>
      <w:r>
        <w:rPr>
          <w:sz w:val="27"/>
        </w:rPr>
        <w:t>on</w:t>
      </w:r>
      <w:r>
        <w:rPr>
          <w:spacing w:val="-2"/>
          <w:sz w:val="27"/>
        </w:rPr>
        <w:t xml:space="preserve"> </w:t>
      </w:r>
      <w:r>
        <w:rPr>
          <w:sz w:val="27"/>
        </w:rPr>
        <w:t>Decision</w:t>
      </w:r>
      <w:r>
        <w:rPr>
          <w:spacing w:val="2"/>
          <w:sz w:val="27"/>
        </w:rPr>
        <w:t xml:space="preserve"> </w:t>
      </w:r>
      <w:r>
        <w:rPr>
          <w:sz w:val="27"/>
        </w:rPr>
        <w:t>tree</w:t>
      </w:r>
      <w:r>
        <w:rPr>
          <w:spacing w:val="1"/>
          <w:sz w:val="27"/>
        </w:rPr>
        <w:t xml:space="preserve"> </w:t>
      </w:r>
      <w:r>
        <w:rPr>
          <w:sz w:val="27"/>
        </w:rPr>
        <w:t>button….</w:t>
      </w:r>
      <w:r>
        <w:rPr>
          <w:sz w:val="27"/>
        </w:rPr>
        <w:tab/>
      </w:r>
      <w:r>
        <w:rPr>
          <w:sz w:val="27"/>
        </w:rPr>
        <w:t>25</w:t>
      </w:r>
    </w:p>
    <w:p>
      <w:pPr>
        <w:pStyle w:val="23"/>
        <w:numPr>
          <w:ilvl w:val="1"/>
          <w:numId w:val="1"/>
        </w:numPr>
        <w:tabs>
          <w:tab w:val="left" w:pos="2578"/>
          <w:tab w:val="right" w:pos="9741"/>
        </w:tabs>
        <w:spacing w:before="18" w:after="0" w:line="240" w:lineRule="auto"/>
        <w:ind w:left="2577" w:right="0" w:hanging="474"/>
        <w:jc w:val="left"/>
        <w:rPr>
          <w:sz w:val="25"/>
        </w:rPr>
      </w:pPr>
      <w:r>
        <w:rPr>
          <w:position w:val="1"/>
          <w:sz w:val="27"/>
        </w:rPr>
        <w:t>After clicking</w:t>
      </w:r>
      <w:r>
        <w:rPr>
          <w:spacing w:val="2"/>
          <w:position w:val="1"/>
          <w:sz w:val="27"/>
        </w:rPr>
        <w:t xml:space="preserve"> </w:t>
      </w:r>
      <w:r>
        <w:rPr>
          <w:position w:val="1"/>
          <w:sz w:val="27"/>
        </w:rPr>
        <w:t>on</w:t>
      </w:r>
      <w:r>
        <w:rPr>
          <w:spacing w:val="-2"/>
          <w:position w:val="1"/>
          <w:sz w:val="27"/>
        </w:rPr>
        <w:t xml:space="preserve"> </w:t>
      </w:r>
      <w:r>
        <w:rPr>
          <w:position w:val="1"/>
          <w:sz w:val="27"/>
        </w:rPr>
        <w:t>compare</w:t>
      </w:r>
      <w:r>
        <w:rPr>
          <w:spacing w:val="2"/>
          <w:position w:val="1"/>
          <w:sz w:val="27"/>
        </w:rPr>
        <w:t xml:space="preserve"> </w:t>
      </w:r>
      <w:r>
        <w:rPr>
          <w:position w:val="1"/>
          <w:sz w:val="27"/>
        </w:rPr>
        <w:t>button….</w:t>
      </w:r>
      <w:r>
        <w:rPr>
          <w:position w:val="1"/>
          <w:sz w:val="27"/>
        </w:rPr>
        <w:tab/>
      </w:r>
      <w:r>
        <w:rPr>
          <w:sz w:val="22"/>
        </w:rPr>
        <w:t>25</w:t>
      </w:r>
    </w:p>
    <w:p>
      <w:pPr>
        <w:pStyle w:val="23"/>
        <w:numPr>
          <w:ilvl w:val="1"/>
          <w:numId w:val="1"/>
        </w:numPr>
        <w:tabs>
          <w:tab w:val="left" w:pos="2578"/>
        </w:tabs>
        <w:spacing w:before="41" w:after="0" w:line="240" w:lineRule="auto"/>
        <w:ind w:left="2577" w:right="0" w:hanging="474"/>
        <w:jc w:val="left"/>
        <w:rPr>
          <w:sz w:val="25"/>
        </w:rPr>
      </w:pPr>
      <w:r>
        <w:rPr>
          <w:sz w:val="27"/>
        </w:rPr>
        <w:t>After</w:t>
      </w:r>
      <w:r>
        <w:rPr>
          <w:spacing w:val="-3"/>
          <w:sz w:val="27"/>
        </w:rPr>
        <w:t xml:space="preserve"> </w:t>
      </w:r>
      <w:r>
        <w:rPr>
          <w:sz w:val="27"/>
        </w:rPr>
        <w:t>entering</w:t>
      </w:r>
      <w:r>
        <w:rPr>
          <w:spacing w:val="-2"/>
          <w:sz w:val="27"/>
        </w:rPr>
        <w:t xml:space="preserve"> </w:t>
      </w:r>
      <w:r>
        <w:rPr>
          <w:sz w:val="27"/>
        </w:rPr>
        <w:t>data</w:t>
      </w:r>
      <w:r>
        <w:rPr>
          <w:spacing w:val="-3"/>
          <w:sz w:val="27"/>
        </w:rPr>
        <w:t xml:space="preserve"> </w:t>
      </w:r>
      <w:r>
        <w:rPr>
          <w:sz w:val="27"/>
        </w:rPr>
        <w:t>and</w:t>
      </w:r>
      <w:r>
        <w:rPr>
          <w:spacing w:val="-2"/>
          <w:sz w:val="27"/>
        </w:rPr>
        <w:t xml:space="preserve"> </w:t>
      </w:r>
      <w:r>
        <w:rPr>
          <w:sz w:val="27"/>
        </w:rPr>
        <w:t>clicking</w:t>
      </w:r>
      <w:r>
        <w:rPr>
          <w:spacing w:val="-4"/>
          <w:sz w:val="27"/>
        </w:rPr>
        <w:t xml:space="preserve"> </w:t>
      </w:r>
      <w:r>
        <w:rPr>
          <w:sz w:val="27"/>
        </w:rPr>
        <w:t>on</w:t>
      </w:r>
      <w:r>
        <w:rPr>
          <w:spacing w:val="5"/>
          <w:sz w:val="27"/>
        </w:rPr>
        <w:t xml:space="preserve"> </w:t>
      </w:r>
      <w:r>
        <w:rPr>
          <w:sz w:val="27"/>
        </w:rPr>
        <w:t>predict</w:t>
      </w:r>
    </w:p>
    <w:p>
      <w:pPr>
        <w:tabs>
          <w:tab w:val="right" w:pos="9739"/>
        </w:tabs>
        <w:spacing w:before="20"/>
        <w:ind w:left="4730" w:right="0" w:firstLine="0"/>
        <w:jc w:val="left"/>
        <w:rPr>
          <w:sz w:val="27"/>
        </w:rPr>
      </w:pPr>
      <w:r>
        <w:rPr>
          <w:sz w:val="27"/>
        </w:rPr>
        <w:t>button….</w:t>
      </w:r>
      <w:r>
        <w:rPr>
          <w:sz w:val="27"/>
        </w:rPr>
        <w:tab/>
      </w:r>
      <w:r>
        <w:rPr>
          <w:sz w:val="27"/>
        </w:rPr>
        <w:t>26</w:t>
      </w:r>
    </w:p>
    <w:p>
      <w:pPr>
        <w:pStyle w:val="23"/>
        <w:numPr>
          <w:ilvl w:val="1"/>
          <w:numId w:val="1"/>
        </w:numPr>
        <w:tabs>
          <w:tab w:val="left" w:pos="2578"/>
          <w:tab w:val="right" w:pos="9739"/>
        </w:tabs>
        <w:spacing w:before="14" w:after="0" w:line="240" w:lineRule="auto"/>
        <w:ind w:left="2577" w:right="0" w:hanging="474"/>
        <w:jc w:val="left"/>
        <w:rPr>
          <w:sz w:val="25"/>
        </w:rPr>
      </w:pPr>
      <w:r>
        <w:rPr>
          <w:sz w:val="27"/>
        </w:rPr>
        <w:t>After clicking</w:t>
      </w:r>
      <w:r>
        <w:rPr>
          <w:spacing w:val="2"/>
          <w:sz w:val="27"/>
        </w:rPr>
        <w:t xml:space="preserve"> </w:t>
      </w:r>
      <w:r>
        <w:rPr>
          <w:sz w:val="27"/>
        </w:rPr>
        <w:t>on</w:t>
      </w:r>
      <w:r>
        <w:rPr>
          <w:spacing w:val="-2"/>
          <w:sz w:val="27"/>
        </w:rPr>
        <w:t xml:space="preserve"> </w:t>
      </w:r>
      <w:r>
        <w:rPr>
          <w:sz w:val="27"/>
        </w:rPr>
        <w:t>Reset</w:t>
      </w:r>
      <w:r>
        <w:rPr>
          <w:spacing w:val="-4"/>
          <w:sz w:val="27"/>
        </w:rPr>
        <w:t xml:space="preserve"> </w:t>
      </w:r>
      <w:r>
        <w:rPr>
          <w:sz w:val="27"/>
        </w:rPr>
        <w:t>button….</w:t>
      </w:r>
      <w:r>
        <w:rPr>
          <w:sz w:val="27"/>
        </w:rPr>
        <w:tab/>
      </w:r>
      <w:r>
        <w:rPr>
          <w:sz w:val="27"/>
        </w:rPr>
        <w:t>26</w:t>
      </w:r>
    </w:p>
    <w:p>
      <w:pPr>
        <w:pStyle w:val="23"/>
        <w:numPr>
          <w:ilvl w:val="0"/>
          <w:numId w:val="1"/>
        </w:numPr>
        <w:tabs>
          <w:tab w:val="left" w:pos="2038"/>
          <w:tab w:val="right" w:pos="9739"/>
        </w:tabs>
        <w:spacing w:before="16" w:after="0" w:line="240" w:lineRule="auto"/>
        <w:ind w:left="2037" w:right="0" w:hanging="339"/>
        <w:jc w:val="left"/>
        <w:rPr>
          <w:sz w:val="25"/>
        </w:rPr>
      </w:pPr>
      <w:r>
        <w:rPr>
          <w:sz w:val="27"/>
        </w:rPr>
        <w:t>Conclusion</w:t>
      </w:r>
      <w:r>
        <w:rPr>
          <w:spacing w:val="1"/>
          <w:sz w:val="27"/>
        </w:rPr>
        <w:t xml:space="preserve"> </w:t>
      </w:r>
      <w:r>
        <w:rPr>
          <w:sz w:val="27"/>
        </w:rPr>
        <w:t>and</w:t>
      </w:r>
      <w:r>
        <w:rPr>
          <w:spacing w:val="-1"/>
          <w:sz w:val="27"/>
        </w:rPr>
        <w:t xml:space="preserve"> </w:t>
      </w:r>
      <w:r>
        <w:rPr>
          <w:sz w:val="27"/>
        </w:rPr>
        <w:t>Future</w:t>
      </w:r>
      <w:r>
        <w:rPr>
          <w:spacing w:val="1"/>
          <w:sz w:val="27"/>
        </w:rPr>
        <w:t xml:space="preserve"> </w:t>
      </w:r>
      <w:r>
        <w:rPr>
          <w:sz w:val="27"/>
        </w:rPr>
        <w:t>Scope</w:t>
      </w:r>
      <w:r>
        <w:rPr>
          <w:sz w:val="27"/>
        </w:rPr>
        <w:tab/>
      </w:r>
      <w:r>
        <w:rPr>
          <w:sz w:val="27"/>
        </w:rPr>
        <w:t>27</w:t>
      </w:r>
    </w:p>
    <w:p>
      <w:pPr>
        <w:spacing w:after="0" w:line="240" w:lineRule="auto"/>
        <w:jc w:val="left"/>
        <w:rPr>
          <w:sz w:val="25"/>
        </w:rPr>
        <w:sectPr>
          <w:type w:val="continuous"/>
          <w:pgSz w:w="11900" w:h="16840"/>
          <w:pgMar w:top="1180" w:right="0" w:bottom="280" w:left="0" w:header="720" w:footer="720" w:gutter="0"/>
          <w:cols w:space="720" w:num="1"/>
        </w:sectPr>
      </w:pPr>
    </w:p>
    <w:p>
      <w:pPr>
        <w:tabs>
          <w:tab w:val="right" w:pos="9743"/>
        </w:tabs>
        <w:spacing w:before="59"/>
        <w:ind w:left="2460" w:right="0" w:firstLine="0"/>
        <w:jc w:val="left"/>
        <w:rPr>
          <w:sz w:val="27"/>
        </w:rPr>
      </w:pPr>
      <w:r>
        <w:rPr>
          <w:w w:val="95"/>
          <w:sz w:val="27"/>
        </w:rPr>
        <w:t>11.1Conclusion</w:t>
      </w:r>
      <w:r>
        <w:rPr>
          <w:spacing w:val="9"/>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5"/>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14"/>
          <w:w w:val="95"/>
          <w:sz w:val="27"/>
        </w:rPr>
        <w:t xml:space="preserve"> </w:t>
      </w:r>
      <w:r>
        <w:rPr>
          <w:w w:val="95"/>
          <w:sz w:val="27"/>
        </w:rPr>
        <w:t>.</w:t>
      </w:r>
      <w:r>
        <w:rPr>
          <w:spacing w:val="9"/>
          <w:w w:val="95"/>
          <w:sz w:val="27"/>
        </w:rPr>
        <w:t xml:space="preserve"> </w:t>
      </w:r>
      <w:r>
        <w:rPr>
          <w:w w:val="95"/>
          <w:sz w:val="27"/>
        </w:rPr>
        <w:t>.</w:t>
      </w:r>
      <w:r>
        <w:rPr>
          <w:w w:val="95"/>
          <w:sz w:val="27"/>
        </w:rPr>
        <w:tab/>
      </w:r>
      <w:r>
        <w:rPr>
          <w:w w:val="95"/>
          <w:sz w:val="27"/>
        </w:rPr>
        <w:t>27</w:t>
      </w:r>
    </w:p>
    <w:p>
      <w:pPr>
        <w:tabs>
          <w:tab w:val="right" w:pos="9743"/>
        </w:tabs>
        <w:spacing w:before="50"/>
        <w:ind w:left="2419" w:right="0" w:firstLine="0"/>
        <w:jc w:val="left"/>
        <w:rPr>
          <w:sz w:val="27"/>
        </w:rPr>
      </w:pPr>
      <w:r>
        <w:rPr>
          <w:sz w:val="27"/>
        </w:rPr>
        <w:t>11.2</w:t>
      </w:r>
      <w:r>
        <w:rPr>
          <w:spacing w:val="1"/>
          <w:sz w:val="27"/>
        </w:rPr>
        <w:t xml:space="preserve"> </w:t>
      </w:r>
      <w:r>
        <w:rPr>
          <w:sz w:val="27"/>
        </w:rPr>
        <w:t>Future</w:t>
      </w:r>
      <w:r>
        <w:rPr>
          <w:spacing w:val="1"/>
          <w:sz w:val="27"/>
        </w:rPr>
        <w:t xml:space="preserve"> </w:t>
      </w:r>
      <w:r>
        <w:rPr>
          <w:sz w:val="27"/>
        </w:rPr>
        <w:t>Scope .</w:t>
      </w:r>
      <w:r>
        <w:rPr>
          <w:spacing w:val="1"/>
          <w:sz w:val="27"/>
        </w:rPr>
        <w:t xml:space="preserve"> </w:t>
      </w:r>
      <w:r>
        <w:rPr>
          <w:sz w:val="27"/>
        </w:rPr>
        <w:t>.</w:t>
      </w:r>
      <w:r>
        <w:rPr>
          <w:spacing w:val="-1"/>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5"/>
          <w:sz w:val="27"/>
        </w:rPr>
        <w:t xml:space="preserve"> </w:t>
      </w:r>
      <w:r>
        <w:rPr>
          <w:sz w:val="27"/>
        </w:rPr>
        <w:t>.</w:t>
      </w:r>
      <w:r>
        <w:rPr>
          <w:spacing w:val="-4"/>
          <w:sz w:val="27"/>
        </w:rPr>
        <w:t xml:space="preserve"> </w:t>
      </w:r>
      <w:r>
        <w:rPr>
          <w:sz w:val="27"/>
        </w:rPr>
        <w:t>.</w:t>
      </w:r>
      <w:r>
        <w:rPr>
          <w:sz w:val="27"/>
        </w:rPr>
        <w:tab/>
      </w:r>
      <w:r>
        <w:rPr>
          <w:sz w:val="27"/>
        </w:rPr>
        <w:t>27</w:t>
      </w:r>
    </w:p>
    <w:p>
      <w:pPr>
        <w:tabs>
          <w:tab w:val="right" w:pos="9663"/>
        </w:tabs>
        <w:spacing w:before="195"/>
        <w:ind w:left="2500" w:right="0" w:firstLine="0"/>
        <w:jc w:val="left"/>
        <w:rPr>
          <w:rFonts w:ascii="Calibri"/>
          <w:sz w:val="22"/>
        </w:rPr>
      </w:pPr>
      <w:r>
        <w:rPr>
          <w:rFonts w:ascii="Calibri"/>
          <w:sz w:val="22"/>
        </w:rPr>
        <w:t>11.3</w:t>
      </w:r>
      <w:r>
        <w:rPr>
          <w:rFonts w:ascii="Calibri"/>
          <w:spacing w:val="-2"/>
          <w:sz w:val="22"/>
        </w:rPr>
        <w:t xml:space="preserve"> </w:t>
      </w:r>
      <w:r>
        <w:rPr>
          <w:rFonts w:ascii="Calibri"/>
          <w:sz w:val="22"/>
        </w:rPr>
        <w:t>References</w:t>
      </w:r>
      <w:r>
        <w:rPr>
          <w:sz w:val="22"/>
        </w:rPr>
        <w:tab/>
      </w:r>
      <w:r>
        <w:rPr>
          <w:rFonts w:ascii="Calibri"/>
          <w:sz w:val="22"/>
        </w:rPr>
        <w:t>28</w:t>
      </w:r>
    </w:p>
    <w:p>
      <w:pPr>
        <w:spacing w:after="0"/>
        <w:jc w:val="left"/>
        <w:rPr>
          <w:rFonts w:ascii="Calibri"/>
          <w:sz w:val="22"/>
        </w:rPr>
        <w:sectPr>
          <w:pgSz w:w="11900" w:h="16840"/>
          <w:pgMar w:top="1120" w:right="0" w:bottom="280" w:left="0" w:header="720" w:footer="720"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5"/>
        <w:rPr>
          <w:sz w:val="11"/>
        </w:rPr>
      </w:pPr>
    </w:p>
    <w:p>
      <w:pPr>
        <w:pStyle w:val="12"/>
        <w:ind w:left="1214"/>
        <w:rPr>
          <w:sz w:val="20"/>
        </w:rPr>
      </w:pPr>
      <w:r>
        <w:rPr>
          <w:sz w:val="20"/>
        </w:rPr>
        <w:pict>
          <v:group id="_x0000_s1026" o:spid="_x0000_s1026" o:spt="203" style="height:342pt;width:500.9pt;" coordsize="10018,6840">
            <o:lock v:ext="edit"/>
            <v:shape id="_x0000_s1027" o:spid="_x0000_s1027" o:spt="75" type="#_x0000_t75" style="position:absolute;left:0;top:0;height:6840;width:10018;" filled="f" stroked="f" coordsize="21600,21600">
              <v:path/>
              <v:fill on="f" focussize="0,0"/>
              <v:stroke on="f"/>
              <v:imagedata r:id="rId11" o:title=""/>
              <o:lock v:ext="edit" aspectratio="t"/>
            </v:shape>
            <v:shape id="_x0000_s1028" o:spid="_x0000_s1028" o:spt="202" type="#_x0000_t202" style="position:absolute;left:3765;top:410;height:521;width:2786;" filled="f" stroked="f" coordsize="21600,21600">
              <v:path/>
              <v:fill on="f" focussize="0,0"/>
              <v:stroke on="f" joinstyle="miter"/>
              <v:imagedata o:title=""/>
              <o:lock v:ext="edit"/>
              <v:textbox inset="0mm,0mm,0mm,0mm">
                <w:txbxContent>
                  <w:p>
                    <w:pPr>
                      <w:spacing w:before="0" w:line="520" w:lineRule="exact"/>
                      <w:ind w:left="0" w:right="0" w:firstLine="0"/>
                      <w:jc w:val="left"/>
                      <w:rPr>
                        <w:sz w:val="47"/>
                      </w:rPr>
                    </w:pPr>
                    <w:r>
                      <w:rPr>
                        <w:sz w:val="47"/>
                      </w:rPr>
                      <w:t>List</w:t>
                    </w:r>
                    <w:r>
                      <w:rPr>
                        <w:spacing w:val="-3"/>
                        <w:sz w:val="47"/>
                      </w:rPr>
                      <w:t xml:space="preserve"> </w:t>
                    </w:r>
                    <w:r>
                      <w:rPr>
                        <w:sz w:val="47"/>
                      </w:rPr>
                      <w:t>of</w:t>
                    </w:r>
                    <w:r>
                      <w:rPr>
                        <w:spacing w:val="-3"/>
                        <w:sz w:val="47"/>
                      </w:rPr>
                      <w:t xml:space="preserve"> </w:t>
                    </w:r>
                    <w:r>
                      <w:rPr>
                        <w:sz w:val="47"/>
                      </w:rPr>
                      <w:t>Figures</w:t>
                    </w:r>
                  </w:p>
                </w:txbxContent>
              </v:textbox>
            </v:shape>
            <v:shape id="_x0000_s1029" o:spid="_x0000_s1029" o:spt="202" type="#_x0000_t202" style="position:absolute;left:3062;top:1558;height:298;width:6449;" filled="f" stroked="f" coordsize="21600,21600">
              <v:path/>
              <v:fill on="f" focussize="0,0"/>
              <v:stroke on="f" joinstyle="miter"/>
              <v:imagedata o:title=""/>
              <o:lock v:ext="edit"/>
              <v:textbox inset="0mm,0mm,0mm,0mm">
                <w:txbxContent>
                  <w:p>
                    <w:pPr>
                      <w:tabs>
                        <w:tab w:val="right" w:leader="dot" w:pos="6428"/>
                      </w:tabs>
                      <w:spacing w:before="0" w:line="298" w:lineRule="exact"/>
                      <w:ind w:left="0" w:right="0" w:firstLine="0"/>
                      <w:jc w:val="left"/>
                      <w:rPr>
                        <w:rFonts w:ascii="Calibri"/>
                        <w:sz w:val="22"/>
                      </w:rPr>
                    </w:pPr>
                    <w:r>
                      <w:rPr>
                        <w:sz w:val="27"/>
                      </w:rPr>
                      <w:t>1.1</w:t>
                    </w:r>
                    <w:r>
                      <w:rPr>
                        <w:spacing w:val="3"/>
                        <w:sz w:val="27"/>
                      </w:rPr>
                      <w:t xml:space="preserve"> </w:t>
                    </w:r>
                    <w:r>
                      <w:rPr>
                        <w:sz w:val="27"/>
                      </w:rPr>
                      <w:t>MODEL</w:t>
                    </w:r>
                    <w:r>
                      <w:rPr>
                        <w:spacing w:val="3"/>
                        <w:sz w:val="27"/>
                      </w:rPr>
                      <w:t xml:space="preserve"> </w:t>
                    </w:r>
                    <w:r>
                      <w:rPr>
                        <w:sz w:val="27"/>
                      </w:rPr>
                      <w:t>DIAGRAM</w:t>
                    </w:r>
                    <w:r>
                      <w:rPr>
                        <w:sz w:val="27"/>
                      </w:rPr>
                      <w:tab/>
                    </w:r>
                    <w:r>
                      <w:rPr>
                        <w:rFonts w:ascii="Calibri"/>
                        <w:sz w:val="22"/>
                      </w:rPr>
                      <w:t>06</w:t>
                    </w:r>
                  </w:p>
                </w:txbxContent>
              </v:textbox>
            </v:shape>
            <w10:wrap type="none"/>
            <w10:anchorlock/>
          </v:group>
        </w:pict>
      </w:r>
    </w:p>
    <w:p>
      <w:pPr>
        <w:spacing w:after="0"/>
        <w:rPr>
          <w:sz w:val="20"/>
        </w:rPr>
        <w:sectPr>
          <w:pgSz w:w="11900" w:h="16840"/>
          <w:pgMar w:top="1600" w:right="0" w:bottom="280" w:left="0" w:header="720" w:footer="720" w:gutter="0"/>
          <w:cols w:space="720" w:num="1"/>
        </w:sectPr>
      </w:pPr>
    </w:p>
    <w:p>
      <w:pPr>
        <w:pStyle w:val="12"/>
        <w:spacing w:before="3"/>
        <w:rPr>
          <w:sz w:val="11"/>
        </w:rPr>
      </w:pPr>
    </w:p>
    <w:p>
      <w:pPr>
        <w:pStyle w:val="3"/>
        <w:ind w:right="870"/>
      </w:pPr>
      <w:bookmarkStart w:id="6" w:name="Chapter 1"/>
      <w:bookmarkEnd w:id="6"/>
      <w:r>
        <w:t>Chapter</w:t>
      </w:r>
      <w:r>
        <w:rPr>
          <w:spacing w:val="-4"/>
        </w:rPr>
        <w:t xml:space="preserve"> </w:t>
      </w:r>
      <w:r>
        <w:t>1</w:t>
      </w:r>
    </w:p>
    <w:p>
      <w:pPr>
        <w:spacing w:before="7" w:line="240" w:lineRule="auto"/>
        <w:rPr>
          <w:sz w:val="59"/>
        </w:rPr>
      </w:pPr>
    </w:p>
    <w:p>
      <w:pPr>
        <w:pStyle w:val="4"/>
        <w:ind w:right="923"/>
      </w:pPr>
      <w:bookmarkStart w:id="7" w:name="Introduction"/>
      <w:bookmarkEnd w:id="7"/>
      <w:r>
        <w:t>Introduction</w:t>
      </w:r>
    </w:p>
    <w:p>
      <w:pPr>
        <w:spacing w:before="3" w:line="240" w:lineRule="auto"/>
        <w:rPr>
          <w:b/>
          <w:sz w:val="56"/>
        </w:rPr>
      </w:pPr>
    </w:p>
    <w:p>
      <w:pPr>
        <w:pStyle w:val="12"/>
        <w:jc w:val="center"/>
        <w:rPr>
          <w:rFonts w:hint="default" w:ascii="Times New Roman" w:hAnsi="Times New Roman" w:cs="Times New Roman"/>
        </w:rPr>
      </w:pPr>
      <w:r>
        <w:rPr>
          <w:rFonts w:hint="default" w:ascii="Times New Roman" w:hAnsi="Times New Roman" w:cs="Times New Roman"/>
        </w:rPr>
        <w:t>Now days from health care industries great deal of knowledge is generating. This data contains many useful information which will be wont to take efficient medical decisions. Hence it's necessary to store and process such data to extract knowledge from it and by using that take efficient decisions. In current situations the numbers of individuals affected by Diabetes are increasing per day. Diabetic Mellitus (DM) belongs to the family of Non Communicable Diseases (NCD). it's one among the damaging diseases because it has future impacts on patient’s body. Diabetic Mellitus (DM) is categorized into three types. First is Type 1 DM which is named as Insulin - Dependent DM (IDDM). Type 1 DM is caused when patient’s body is unable to supply insulin and requires injecting insulin externally to the patient.The second sort of DM is Type 2 DM which is named as type II diabetes Mellitus (NIDDM)</w:t>
      </w:r>
      <w:r>
        <w:rPr>
          <w:rFonts w:hint="default" w:ascii="Times New Roman" w:hAnsi="Times New Roman" w:cs="Times New Roman"/>
          <w:lang w:val="en-IN"/>
        </w:rPr>
        <w:t>,</w:t>
      </w:r>
      <w:r>
        <w:rPr>
          <w:rFonts w:hint="default" w:ascii="Times New Roman" w:hAnsi="Times New Roman" w:cs="Times New Roman"/>
        </w:rPr>
        <w:t xml:space="preserve"> this sort of diabetes is caused when patient’s body cell aren't ready to use insulin properly. Third sort of DM is gestational diabetes which iscaused in pregnant women thanks to the event of high blood glucose without the knowledge of Pre-diagnosis of Diabetes. this sort of DM is extremely dangerous and may cause Type 2 DM. As numbers of patients of this serious disease are increasing day by day, the dimensions of diabetic data set is additionally increasing. With the use ofmachine learning algorithm, it are often possible to research the diabetes data and accordingly provide early diagnosis and better treatment.</w:t>
      </w:r>
    </w:p>
    <w:p>
      <w:pPr>
        <w:pStyle w:val="12"/>
        <w:jc w:val="center"/>
        <w:rPr>
          <w:rFonts w:hint="default" w:ascii="Times New Roman" w:hAnsi="Times New Roman" w:cs="Times New Roman"/>
        </w:rPr>
      </w:pPr>
    </w:p>
    <w:p>
      <w:pPr>
        <w:pStyle w:val="12"/>
        <w:jc w:val="center"/>
        <w:rPr>
          <w:rFonts w:hint="default" w:ascii="Times New Roman" w:hAnsi="Times New Roman" w:cs="Times New Roman"/>
        </w:rPr>
      </w:pPr>
    </w:p>
    <w:p>
      <w:pPr>
        <w:pStyle w:val="12"/>
        <w:jc w:val="center"/>
        <w:rPr>
          <w:rFonts w:hint="default" w:ascii="Times New Roman" w:hAnsi="Times New Roman" w:cs="Times New Roman"/>
        </w:rPr>
      </w:pPr>
      <w:r>
        <w:rPr>
          <w:rFonts w:hint="default" w:ascii="Times New Roman" w:hAnsi="Times New Roman" w:cs="Times New Roman"/>
        </w:rPr>
        <w:t>Machine learning is that the set of various methods which will be wont to find patterns from the dataset then use those patterns to predict future conditions or to form efficient decisions under some conditions.Machine learning can make decisions independently at itsown.</w:t>
      </w:r>
    </w:p>
    <w:p>
      <w:pPr>
        <w:pStyle w:val="12"/>
        <w:jc w:val="center"/>
        <w:rPr>
          <w:rFonts w:hint="default" w:ascii="Times New Roman" w:hAnsi="Times New Roman" w:cs="Times New Roman"/>
        </w:rPr>
      </w:pPr>
      <w:r>
        <w:rPr>
          <w:rFonts w:hint="default" w:ascii="Times New Roman" w:hAnsi="Times New Roman" w:cs="Times New Roman"/>
        </w:rPr>
        <w:t>Machine learning is categorized into to 2 types, supervised learning and unsupervised learning.</w:t>
      </w:r>
    </w:p>
    <w:p>
      <w:pPr>
        <w:pStyle w:val="12"/>
      </w:pPr>
    </w:p>
    <w:p>
      <w:pPr>
        <w:pStyle w:val="12"/>
      </w:pPr>
    </w:p>
    <w:p>
      <w:pPr>
        <w:pStyle w:val="12"/>
      </w:pPr>
    </w:p>
    <w:p>
      <w:pPr>
        <w:pStyle w:val="12"/>
      </w:pPr>
    </w:p>
    <w:p>
      <w:pPr>
        <w:pStyle w:val="12"/>
      </w:pPr>
    </w:p>
    <w:p>
      <w:pPr>
        <w:spacing w:before="221"/>
        <w:ind w:left="1234" w:right="0" w:firstLine="0"/>
        <w:jc w:val="center"/>
        <w:rPr>
          <w:rFonts w:ascii="Calibri"/>
          <w:sz w:val="27"/>
        </w:rPr>
      </w:pPr>
      <w:r>
        <w:rPr>
          <w:rFonts w:ascii="Calibri"/>
          <w:w w:val="95"/>
          <w:sz w:val="27"/>
        </w:rPr>
        <w:t>1</w:t>
      </w:r>
    </w:p>
    <w:p>
      <w:pPr>
        <w:spacing w:after="0"/>
        <w:jc w:val="center"/>
        <w:rPr>
          <w:rFonts w:ascii="Calibri"/>
          <w:sz w:val="27"/>
        </w:rPr>
        <w:sectPr>
          <w:pgSz w:w="11900" w:h="16840"/>
          <w:pgMar w:top="1600" w:right="0" w:bottom="280" w:left="0" w:header="720" w:footer="720" w:gutter="0"/>
          <w:cols w:space="720" w:num="1"/>
        </w:sectPr>
      </w:pPr>
    </w:p>
    <w:p>
      <w:pPr>
        <w:pStyle w:val="12"/>
        <w:rPr>
          <w:sz w:val="20"/>
        </w:rPr>
      </w:pPr>
    </w:p>
    <w:p>
      <w:pPr>
        <w:pStyle w:val="12"/>
        <w:rPr>
          <w:sz w:val="20"/>
        </w:rPr>
      </w:pPr>
    </w:p>
    <w:p>
      <w:pPr>
        <w:pStyle w:val="12"/>
        <w:spacing w:before="5"/>
        <w:rPr>
          <w:sz w:val="24"/>
        </w:rPr>
      </w:pPr>
    </w:p>
    <w:p>
      <w:pPr>
        <w:spacing w:before="79"/>
        <w:ind w:left="1593" w:right="825" w:firstLine="0"/>
        <w:jc w:val="center"/>
        <w:rPr>
          <w:sz w:val="52"/>
        </w:rPr>
      </w:pPr>
      <w:r>
        <w:rPr>
          <w:sz w:val="52"/>
        </w:rPr>
        <w:t>Chapter</w:t>
      </w:r>
      <w:r>
        <w:rPr>
          <w:spacing w:val="-1"/>
          <w:sz w:val="52"/>
        </w:rPr>
        <w:t xml:space="preserve"> </w:t>
      </w:r>
      <w:r>
        <w:rPr>
          <w:sz w:val="52"/>
        </w:rPr>
        <w:t>2</w:t>
      </w:r>
    </w:p>
    <w:p>
      <w:pPr>
        <w:spacing w:before="4" w:line="240" w:lineRule="auto"/>
        <w:rPr>
          <w:sz w:val="65"/>
        </w:rPr>
      </w:pPr>
    </w:p>
    <w:p>
      <w:pPr>
        <w:pStyle w:val="4"/>
      </w:pPr>
      <w:bookmarkStart w:id="8" w:name="Literature Survey"/>
      <w:bookmarkEnd w:id="8"/>
      <w:r>
        <w:t>Literature</w:t>
      </w:r>
      <w:r>
        <w:rPr>
          <w:spacing w:val="-11"/>
        </w:rPr>
        <w:t xml:space="preserve"> </w:t>
      </w:r>
      <w:r>
        <w:t>Survey</w:t>
      </w:r>
    </w:p>
    <w:p>
      <w:pPr>
        <w:spacing w:before="7" w:line="240" w:lineRule="auto"/>
        <w:rPr>
          <w:b/>
          <w:sz w:val="55"/>
        </w:rPr>
      </w:pPr>
    </w:p>
    <w:p>
      <w:pPr>
        <w:spacing w:before="0" w:line="310" w:lineRule="exact"/>
        <w:ind w:left="1593" w:right="531" w:firstLine="0"/>
        <w:jc w:val="center"/>
        <w:rPr>
          <w:rFonts w:hint="default"/>
          <w:sz w:val="28"/>
          <w:szCs w:val="28"/>
        </w:rPr>
      </w:pPr>
      <w:r>
        <w:rPr>
          <w:rFonts w:hint="default"/>
          <w:sz w:val="28"/>
          <w:szCs w:val="28"/>
        </w:rPr>
        <w:t>Orabi et al. have developed a diabetes prediction system, the primary purpose of which is the prediction</w:t>
      </w:r>
      <w:r>
        <w:rPr>
          <w:rFonts w:hint="default"/>
          <w:sz w:val="28"/>
          <w:szCs w:val="28"/>
          <w:lang w:val="en-IN"/>
        </w:rPr>
        <w:t xml:space="preserve"> </w:t>
      </w:r>
      <w:r>
        <w:rPr>
          <w:rFonts w:hint="default"/>
          <w:sz w:val="28"/>
          <w:szCs w:val="28"/>
        </w:rPr>
        <w:t>of diabetes that an applicant is suffering at a particular age.</w:t>
      </w:r>
      <w:r>
        <w:rPr>
          <w:sz w:val="28"/>
          <w:szCs w:val="28"/>
        </w:rPr>
        <w:t xml:space="preserve"> </w:t>
      </w:r>
      <w:r>
        <w:rPr>
          <w:rFonts w:hint="default"/>
          <w:sz w:val="28"/>
          <w:szCs w:val="28"/>
        </w:rPr>
        <w:t>The proposed systems are based on the concept of automatic learning, through the application of the decision tree. Obtained results were satisfactory because the designed system works well in predicting the diabetes incidents at a specific age, with</w:t>
      </w:r>
    </w:p>
    <w:p>
      <w:pPr>
        <w:spacing w:before="0" w:line="310" w:lineRule="exact"/>
        <w:ind w:left="1593" w:right="531" w:firstLine="0"/>
        <w:jc w:val="center"/>
        <w:rPr>
          <w:rFonts w:hint="default"/>
          <w:sz w:val="27"/>
          <w:lang w:val="en-IN"/>
        </w:rPr>
      </w:pPr>
      <w:r>
        <w:rPr>
          <w:rFonts w:hint="default"/>
          <w:sz w:val="28"/>
          <w:szCs w:val="28"/>
        </w:rPr>
        <w:t>higher accuracy using Decision tree.</w:t>
      </w:r>
    </w:p>
    <w:p>
      <w:pPr>
        <w:spacing w:before="149" w:line="264" w:lineRule="auto"/>
        <w:ind w:left="1554" w:right="445" w:firstLine="0"/>
        <w:jc w:val="center"/>
        <w:rPr>
          <w:rFonts w:hint="default"/>
          <w:sz w:val="28"/>
          <w:szCs w:val="28"/>
        </w:rPr>
      </w:pPr>
      <w:r>
        <w:rPr>
          <w:rFonts w:hint="default"/>
          <w:sz w:val="28"/>
          <w:szCs w:val="28"/>
        </w:rPr>
        <w:t xml:space="preserve">Pradhan etal in usedGenetic programming (GP) for the training and testing of the database for predict of diabetes by using Diabetes data set </w:t>
      </w:r>
      <w:r>
        <w:rPr>
          <w:sz w:val="28"/>
          <w:szCs w:val="28"/>
        </w:rPr>
        <w:t>wh</w:t>
      </w:r>
      <w:r>
        <w:rPr>
          <w:rFonts w:hint="default"/>
          <w:sz w:val="28"/>
          <w:szCs w:val="28"/>
          <w:lang w:val="en-IN"/>
        </w:rPr>
        <w:t>ich</w:t>
      </w:r>
      <w:r>
        <w:rPr>
          <w:sz w:val="28"/>
          <w:szCs w:val="28"/>
        </w:rPr>
        <w:t xml:space="preserve"> </w:t>
      </w:r>
      <w:r>
        <w:rPr>
          <w:rFonts w:hint="default"/>
          <w:sz w:val="28"/>
          <w:szCs w:val="28"/>
          <w:lang w:val="en-IN"/>
        </w:rPr>
        <w:t>is genrated</w:t>
      </w:r>
      <w:r>
        <w:rPr>
          <w:sz w:val="28"/>
          <w:szCs w:val="28"/>
        </w:rPr>
        <w:t xml:space="preserve"> from UCI repository.</w:t>
      </w:r>
      <w:r>
        <w:rPr>
          <w:spacing w:val="1"/>
          <w:sz w:val="28"/>
          <w:szCs w:val="28"/>
        </w:rPr>
        <w:t xml:space="preserve"> </w:t>
      </w:r>
      <w:r>
        <w:rPr>
          <w:rFonts w:hint="default"/>
          <w:spacing w:val="1"/>
          <w:sz w:val="28"/>
          <w:szCs w:val="28"/>
        </w:rPr>
        <w:t>The results obtained through genetic programming offer optimum precision in relation to the other techniques used.</w:t>
      </w:r>
      <w:r>
        <w:rPr>
          <w:sz w:val="28"/>
          <w:szCs w:val="28"/>
        </w:rPr>
        <w:t xml:space="preserve"> </w:t>
      </w:r>
      <w:r>
        <w:rPr>
          <w:rFonts w:hint="default"/>
          <w:sz w:val="28"/>
          <w:szCs w:val="28"/>
        </w:rPr>
        <w:t>Significant improvement in accuracy can occur by taking less time to generate classifiers. It helps in the prediction of low-cost diabetes.</w:t>
      </w:r>
    </w:p>
    <w:p>
      <w:pPr>
        <w:spacing w:before="149" w:line="264" w:lineRule="auto"/>
        <w:ind w:left="1554" w:right="445" w:firstLine="0"/>
        <w:jc w:val="center"/>
        <w:rPr>
          <w:rFonts w:hint="default"/>
          <w:sz w:val="28"/>
          <w:szCs w:val="28"/>
        </w:rPr>
      </w:pPr>
    </w:p>
    <w:p>
      <w:pPr>
        <w:spacing w:before="149" w:line="264" w:lineRule="auto"/>
        <w:ind w:left="1554" w:right="445" w:firstLine="0"/>
        <w:jc w:val="center"/>
        <w:rPr>
          <w:rFonts w:hint="default"/>
          <w:sz w:val="28"/>
          <w:szCs w:val="28"/>
          <w:lang w:val="en-IN"/>
        </w:rPr>
      </w:pPr>
      <w:r>
        <w:rPr>
          <w:rFonts w:hint="default"/>
          <w:sz w:val="28"/>
          <w:szCs w:val="28"/>
          <w:lang w:val="en-IN"/>
        </w:rPr>
        <w:t>Rashid etal. In designed a prediction model with two sub-modules to predict diabetics-chronic. Disease ANN isued within the first module and FBS(Fasting Blood Sugar) is employed within the second module. Decision Tree is employed to detect the symptoms of diabetes on patients health.</w:t>
      </w:r>
    </w:p>
    <w:p>
      <w:pPr>
        <w:spacing w:before="149" w:line="264" w:lineRule="auto"/>
        <w:ind w:left="1554" w:right="445" w:firstLine="0"/>
        <w:jc w:val="center"/>
        <w:rPr>
          <w:rFonts w:hint="default"/>
          <w:sz w:val="28"/>
          <w:szCs w:val="28"/>
          <w:lang w:val="en-IN"/>
        </w:rPr>
      </w:pPr>
    </w:p>
    <w:p>
      <w:pPr>
        <w:spacing w:before="149" w:line="264" w:lineRule="auto"/>
        <w:ind w:left="1554" w:right="445" w:firstLine="0"/>
        <w:jc w:val="center"/>
        <w:rPr>
          <w:rFonts w:hint="default"/>
          <w:sz w:val="28"/>
          <w:szCs w:val="28"/>
          <w:lang w:val="en-IN"/>
        </w:rPr>
      </w:pPr>
      <w:r>
        <w:rPr>
          <w:rFonts w:hint="default"/>
          <w:sz w:val="28"/>
          <w:szCs w:val="28"/>
          <w:lang w:val="en-IN"/>
        </w:rPr>
        <w:t>Nongyao et al. in applied an algorithm which classifies the danger of DM . to satisfy the target au- thor has employed four following renowned machine learning classification methods namely Decision Tree, Artificial Neural Networks, Logistic Regression and Naive Bayes. For improving the robustness of designed model Bagging and Boosting techniques are used. [3]</w:t>
      </w:r>
    </w:p>
    <w:p>
      <w:pPr>
        <w:spacing w:before="63" w:line="268" w:lineRule="auto"/>
        <w:ind w:right="737"/>
        <w:jc w:val="both"/>
        <w:rPr>
          <w:rFonts w:hint="default"/>
          <w:sz w:val="28"/>
          <w:szCs w:val="28"/>
          <w:lang w:val="en-IN"/>
        </w:rPr>
      </w:pPr>
      <w:r>
        <w:rPr>
          <w:rFonts w:hint="default"/>
          <w:sz w:val="28"/>
          <w:szCs w:val="28"/>
          <w:lang w:val="en-IN"/>
        </w:rPr>
        <w:tab/>
      </w:r>
    </w:p>
    <w:p>
      <w:pPr>
        <w:spacing w:before="0" w:line="240" w:lineRule="auto"/>
        <w:rPr>
          <w:sz w:val="28"/>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jc w:val="center"/>
        <w:rPr>
          <w:rFonts w:hint="default"/>
          <w:sz w:val="30"/>
          <w:lang w:val="en-IN"/>
        </w:rPr>
      </w:pPr>
      <w:r>
        <w:rPr>
          <w:rFonts w:hint="default"/>
          <w:sz w:val="30"/>
          <w:lang w:val="en-IN"/>
        </w:rPr>
        <w:t>2</w:t>
      </w:r>
    </w:p>
    <w:p>
      <w:pPr>
        <w:spacing w:before="0" w:line="240" w:lineRule="auto"/>
        <w:rPr>
          <w:sz w:val="30"/>
        </w:rPr>
      </w:pPr>
    </w:p>
    <w:p>
      <w:pPr>
        <w:spacing w:before="226"/>
        <w:ind w:right="0"/>
        <w:jc w:val="both"/>
        <w:rPr>
          <w:rFonts w:hint="default"/>
          <w:sz w:val="22"/>
          <w:lang w:val="en-IN"/>
        </w:rPr>
        <w:sectPr>
          <w:pgSz w:w="11900" w:h="16840"/>
          <w:pgMar w:top="1600" w:right="0" w:bottom="280" w:left="0" w:header="720" w:footer="720" w:gutter="0"/>
          <w:cols w:space="720" w:num="1"/>
        </w:sectPr>
      </w:pPr>
    </w:p>
    <w:p>
      <w:pPr>
        <w:spacing w:before="0" w:line="240" w:lineRule="auto"/>
        <w:rPr>
          <w:sz w:val="20"/>
        </w:rPr>
      </w:pPr>
      <w:r>
        <w:drawing>
          <wp:anchor distT="0" distB="0" distL="0" distR="0" simplePos="0" relativeHeight="251660288" behindDoc="0" locked="0" layoutInCell="1" allowOverlap="1">
            <wp:simplePos x="0" y="0"/>
            <wp:positionH relativeFrom="page">
              <wp:posOffset>7359015</wp:posOffset>
            </wp:positionH>
            <wp:positionV relativeFrom="page">
              <wp:posOffset>254000</wp:posOffset>
            </wp:positionV>
            <wp:extent cx="22860" cy="1018159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2" cstate="print"/>
                    <a:stretch>
                      <a:fillRect/>
                    </a:stretch>
                  </pic:blipFill>
                  <pic:spPr>
                    <a:xfrm>
                      <a:off x="0" y="0"/>
                      <a:ext cx="22859" cy="10181844"/>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176530</wp:posOffset>
            </wp:positionH>
            <wp:positionV relativeFrom="page">
              <wp:posOffset>254000</wp:posOffset>
            </wp:positionV>
            <wp:extent cx="22860" cy="1018159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12" cstate="print"/>
                    <a:stretch>
                      <a:fillRect/>
                    </a:stretch>
                  </pic:blipFill>
                  <pic:spPr>
                    <a:xfrm>
                      <a:off x="0" y="0"/>
                      <a:ext cx="22860" cy="10181844"/>
                    </a:xfrm>
                    <a:prstGeom prst="rect">
                      <a:avLst/>
                    </a:prstGeom>
                  </pic:spPr>
                </pic:pic>
              </a:graphicData>
            </a:graphic>
          </wp:anchor>
        </w:drawing>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4" w:line="240" w:lineRule="auto"/>
        <w:rPr>
          <w:sz w:val="17"/>
        </w:rPr>
      </w:pPr>
    </w:p>
    <w:p>
      <w:pPr>
        <w:pStyle w:val="3"/>
        <w:ind w:right="1155"/>
      </w:pPr>
      <w:bookmarkStart w:id="9" w:name="Chapter 3"/>
      <w:bookmarkEnd w:id="9"/>
      <w:r>
        <w:t>Chapter</w:t>
      </w:r>
      <w:r>
        <w:rPr>
          <w:spacing w:val="-2"/>
        </w:rPr>
        <w:t xml:space="preserve"> </w:t>
      </w:r>
      <w:r>
        <w:t>3</w:t>
      </w:r>
    </w:p>
    <w:p>
      <w:pPr>
        <w:spacing w:before="0" w:line="240" w:lineRule="auto"/>
        <w:rPr>
          <w:sz w:val="61"/>
        </w:rPr>
      </w:pPr>
    </w:p>
    <w:p>
      <w:pPr>
        <w:spacing w:before="0"/>
        <w:ind w:left="1593" w:right="666" w:firstLine="0"/>
        <w:jc w:val="center"/>
        <w:rPr>
          <w:b/>
          <w:sz w:val="43"/>
        </w:rPr>
      </w:pPr>
      <w:r>
        <w:rPr>
          <w:b/>
          <w:sz w:val="43"/>
        </w:rPr>
        <w:t>Software</w:t>
      </w:r>
      <w:r>
        <w:rPr>
          <w:b/>
          <w:spacing w:val="-6"/>
          <w:sz w:val="43"/>
        </w:rPr>
        <w:t xml:space="preserve"> </w:t>
      </w:r>
      <w:r>
        <w:rPr>
          <w:b/>
          <w:sz w:val="43"/>
        </w:rPr>
        <w:t>Requirements</w:t>
      </w:r>
      <w:r>
        <w:rPr>
          <w:b/>
          <w:spacing w:val="-5"/>
          <w:sz w:val="43"/>
        </w:rPr>
        <w:t xml:space="preserve"> </w:t>
      </w:r>
      <w:r>
        <w:rPr>
          <w:b/>
          <w:sz w:val="43"/>
        </w:rPr>
        <w:t>Specification</w:t>
      </w:r>
    </w:p>
    <w:p>
      <w:pPr>
        <w:pStyle w:val="8"/>
        <w:numPr>
          <w:numId w:val="0"/>
        </w:numPr>
        <w:tabs>
          <w:tab w:val="left" w:pos="5360"/>
        </w:tabs>
        <w:spacing w:before="229" w:after="0" w:line="240" w:lineRule="auto"/>
        <w:ind w:right="0" w:rightChars="0" w:firstLine="4202" w:firstLineChars="1500"/>
        <w:jc w:val="left"/>
      </w:pPr>
      <w:bookmarkStart w:id="10" w:name="3.1System Requirement"/>
      <w:bookmarkEnd w:id="10"/>
      <w:bookmarkStart w:id="11" w:name="_bookmark0"/>
      <w:bookmarkEnd w:id="11"/>
      <w:r>
        <w:rPr>
          <w:rFonts w:hint="default"/>
          <w:lang w:val="en-IN"/>
        </w:rPr>
        <w:t xml:space="preserve">3.1  </w:t>
      </w:r>
      <w:r>
        <w:t>System</w:t>
      </w:r>
      <w:r>
        <w:rPr>
          <w:spacing w:val="-12"/>
        </w:rPr>
        <w:t xml:space="preserve"> </w:t>
      </w:r>
      <w:r>
        <w:t>Requirement</w:t>
      </w:r>
    </w:p>
    <w:p>
      <w:pPr>
        <w:spacing w:before="10" w:line="240" w:lineRule="auto"/>
        <w:rPr>
          <w:b/>
          <w:sz w:val="28"/>
        </w:rPr>
      </w:pPr>
    </w:p>
    <w:p>
      <w:pPr>
        <w:spacing w:before="0" w:line="386" w:lineRule="auto"/>
        <w:ind w:left="3247" w:right="4578" w:firstLine="0"/>
        <w:jc w:val="center"/>
        <w:rPr>
          <w:sz w:val="24"/>
        </w:rPr>
      </w:pPr>
      <w:r>
        <w:rPr>
          <w:sz w:val="24"/>
        </w:rPr>
        <w:t>Operating system:- Linux or Windows 10</w:t>
      </w:r>
      <w:r>
        <w:rPr>
          <w:spacing w:val="-58"/>
          <w:sz w:val="24"/>
        </w:rPr>
        <w:t xml:space="preserve"> </w:t>
      </w:r>
      <w:r>
        <w:rPr>
          <w:sz w:val="24"/>
        </w:rPr>
        <w:t>RAM</w:t>
      </w:r>
      <w:r>
        <w:rPr>
          <w:spacing w:val="-4"/>
          <w:sz w:val="24"/>
        </w:rPr>
        <w:t xml:space="preserve"> </w:t>
      </w:r>
      <w:r>
        <w:rPr>
          <w:sz w:val="24"/>
        </w:rPr>
        <w:t>requirement:-</w:t>
      </w:r>
      <w:r>
        <w:rPr>
          <w:spacing w:val="1"/>
          <w:sz w:val="24"/>
        </w:rPr>
        <w:t xml:space="preserve"> </w:t>
      </w:r>
      <w:r>
        <w:rPr>
          <w:sz w:val="24"/>
        </w:rPr>
        <w:t>8 GB.</w:t>
      </w:r>
    </w:p>
    <w:p>
      <w:pPr>
        <w:spacing w:before="0" w:line="271" w:lineRule="exact"/>
        <w:ind w:left="226" w:right="1595" w:firstLine="0"/>
        <w:jc w:val="center"/>
        <w:rPr>
          <w:sz w:val="24"/>
        </w:rPr>
      </w:pPr>
      <w:r>
        <w:rPr>
          <w:sz w:val="24"/>
        </w:rPr>
        <w:t>ROM:-256</w:t>
      </w:r>
      <w:r>
        <w:rPr>
          <w:spacing w:val="-2"/>
          <w:sz w:val="24"/>
        </w:rPr>
        <w:t xml:space="preserve"> </w:t>
      </w:r>
      <w:r>
        <w:rPr>
          <w:sz w:val="24"/>
        </w:rPr>
        <w:t>GB</w:t>
      </w:r>
    </w:p>
    <w:p>
      <w:pPr>
        <w:spacing w:before="170"/>
        <w:ind w:left="257" w:right="1595" w:firstLine="0"/>
        <w:jc w:val="center"/>
        <w:rPr>
          <w:rFonts w:hint="default"/>
          <w:sz w:val="24"/>
          <w:lang w:val="en-IN"/>
        </w:rPr>
      </w:pPr>
      <w:r>
        <w:rPr>
          <w:sz w:val="24"/>
        </w:rPr>
        <w:t>System</w:t>
      </w:r>
      <w:r>
        <w:rPr>
          <w:spacing w:val="-3"/>
          <w:sz w:val="24"/>
        </w:rPr>
        <w:t xml:space="preserve"> </w:t>
      </w:r>
      <w:r>
        <w:rPr>
          <w:sz w:val="24"/>
        </w:rPr>
        <w:t>Type:-</w:t>
      </w:r>
      <w:r>
        <w:rPr>
          <w:spacing w:val="-2"/>
          <w:sz w:val="24"/>
        </w:rPr>
        <w:t xml:space="preserve"> </w:t>
      </w:r>
      <w:r>
        <w:rPr>
          <w:sz w:val="24"/>
        </w:rPr>
        <w:t>64-bit</w:t>
      </w:r>
      <w:r>
        <w:rPr>
          <w:spacing w:val="-2"/>
          <w:sz w:val="24"/>
        </w:rPr>
        <w:t xml:space="preserve"> </w:t>
      </w:r>
      <w:r>
        <w:rPr>
          <w:sz w:val="24"/>
        </w:rPr>
        <w:t>O</w:t>
      </w:r>
      <w:r>
        <w:rPr>
          <w:rFonts w:hint="default"/>
          <w:sz w:val="24"/>
          <w:lang w:val="en-IN"/>
        </w:rPr>
        <w:t>S</w:t>
      </w:r>
    </w:p>
    <w:p>
      <w:pPr>
        <w:spacing w:before="168"/>
        <w:ind w:left="1569" w:right="1595" w:firstLine="0"/>
        <w:jc w:val="center"/>
        <w:rPr>
          <w:sz w:val="24"/>
        </w:rPr>
      </w:pPr>
      <w:r>
        <w:rPr>
          <w:sz w:val="24"/>
        </w:rPr>
        <w:t>x-64</w:t>
      </w:r>
      <w:r>
        <w:rPr>
          <w:spacing w:val="-2"/>
          <w:sz w:val="24"/>
        </w:rPr>
        <w:t xml:space="preserve"> </w:t>
      </w:r>
      <w:r>
        <w:rPr>
          <w:sz w:val="24"/>
        </w:rPr>
        <w:t>based</w:t>
      </w:r>
      <w:r>
        <w:rPr>
          <w:spacing w:val="1"/>
          <w:sz w:val="24"/>
        </w:rPr>
        <w:t xml:space="preserve"> </w:t>
      </w:r>
      <w:r>
        <w:rPr>
          <w:sz w:val="24"/>
        </w:rPr>
        <w:t>processor</w:t>
      </w:r>
    </w:p>
    <w:p>
      <w:pPr>
        <w:spacing w:before="168"/>
        <w:ind w:left="266" w:right="1595" w:firstLine="0"/>
        <w:jc w:val="center"/>
        <w:rPr>
          <w:sz w:val="24"/>
        </w:rPr>
      </w:pPr>
      <w:r>
        <w:rPr>
          <w:sz w:val="24"/>
        </w:rPr>
        <w:t>Processor:-Intel®</w:t>
      </w:r>
      <w:r>
        <w:rPr>
          <w:spacing w:val="-2"/>
          <w:sz w:val="24"/>
        </w:rPr>
        <w:t xml:space="preserve"> </w:t>
      </w:r>
      <w:r>
        <w:rPr>
          <w:sz w:val="24"/>
        </w:rPr>
        <w:t>Core™</w:t>
      </w:r>
      <w:r>
        <w:rPr>
          <w:spacing w:val="-2"/>
          <w:sz w:val="24"/>
        </w:rPr>
        <w:t xml:space="preserve"> </w:t>
      </w:r>
      <w:r>
        <w:rPr>
          <w:sz w:val="24"/>
        </w:rPr>
        <w:t>i5-7200</w:t>
      </w:r>
      <w:r>
        <w:rPr>
          <w:spacing w:val="-1"/>
          <w:sz w:val="24"/>
        </w:rPr>
        <w:t xml:space="preserve"> </w:t>
      </w:r>
      <w:r>
        <w:rPr>
          <w:sz w:val="24"/>
        </w:rPr>
        <w:t>CPU</w:t>
      </w:r>
      <w:r>
        <w:rPr>
          <w:spacing w:val="-3"/>
          <w:sz w:val="24"/>
        </w:rPr>
        <w:t xml:space="preserve"> </w:t>
      </w:r>
      <w:r>
        <w:rPr>
          <w:sz w:val="24"/>
        </w:rPr>
        <w:t>2.50GHz</w:t>
      </w:r>
      <w:r>
        <w:rPr>
          <w:spacing w:val="-2"/>
          <w:sz w:val="24"/>
        </w:rPr>
        <w:t xml:space="preserve"> </w:t>
      </w:r>
      <w:r>
        <w:rPr>
          <w:sz w:val="24"/>
        </w:rPr>
        <w:t>2.71GHz</w:t>
      </w:r>
    </w:p>
    <w:p>
      <w:pPr>
        <w:spacing w:before="168"/>
        <w:ind w:left="327" w:right="1595" w:firstLine="0"/>
        <w:jc w:val="center"/>
        <w:rPr>
          <w:sz w:val="24"/>
        </w:rPr>
      </w:pPr>
      <w:r>
        <w:rPr>
          <w:sz w:val="24"/>
        </w:rPr>
        <w:t>To</w:t>
      </w:r>
      <w:r>
        <w:rPr>
          <w:spacing w:val="-2"/>
          <w:sz w:val="24"/>
        </w:rPr>
        <w:t xml:space="preserve"> </w:t>
      </w:r>
      <w:r>
        <w:rPr>
          <w:sz w:val="24"/>
        </w:rPr>
        <w:t>obtain</w:t>
      </w:r>
      <w:r>
        <w:rPr>
          <w:spacing w:val="-2"/>
          <w:sz w:val="24"/>
        </w:rPr>
        <w:t xml:space="preserve"> </w:t>
      </w:r>
      <w:r>
        <w:rPr>
          <w:sz w:val="24"/>
        </w:rPr>
        <w:t>efficient</w:t>
      </w:r>
      <w:r>
        <w:rPr>
          <w:spacing w:val="-1"/>
          <w:sz w:val="24"/>
        </w:rPr>
        <w:t xml:space="preserve"> </w:t>
      </w:r>
      <w:r>
        <w:rPr>
          <w:sz w:val="24"/>
        </w:rPr>
        <w:t>results, more</w:t>
      </w:r>
      <w:r>
        <w:rPr>
          <w:spacing w:val="-3"/>
          <w:sz w:val="24"/>
        </w:rPr>
        <w:t xml:space="preserve"> </w:t>
      </w:r>
      <w:r>
        <w:rPr>
          <w:sz w:val="24"/>
        </w:rPr>
        <w:t>computational</w:t>
      </w:r>
      <w:r>
        <w:rPr>
          <w:spacing w:val="-1"/>
          <w:sz w:val="24"/>
        </w:rPr>
        <w:t xml:space="preserve"> </w:t>
      </w:r>
      <w:r>
        <w:rPr>
          <w:sz w:val="24"/>
        </w:rPr>
        <w:t>power</w:t>
      </w:r>
      <w:r>
        <w:rPr>
          <w:spacing w:val="-1"/>
          <w:sz w:val="24"/>
        </w:rPr>
        <w:t xml:space="preserve"> </w:t>
      </w:r>
      <w:r>
        <w:rPr>
          <w:sz w:val="24"/>
        </w:rPr>
        <w:t>is</w:t>
      </w:r>
      <w:r>
        <w:rPr>
          <w:spacing w:val="-2"/>
          <w:sz w:val="24"/>
        </w:rPr>
        <w:t xml:space="preserve"> </w:t>
      </w:r>
      <w:r>
        <w:rPr>
          <w:sz w:val="24"/>
        </w:rPr>
        <w:t>favourable</w:t>
      </w:r>
      <w:r>
        <w:rPr>
          <w:spacing w:val="-2"/>
          <w:sz w:val="24"/>
        </w:rPr>
        <w:t xml:space="preserve"> </w:t>
      </w:r>
      <w:r>
        <w:rPr>
          <w:sz w:val="24"/>
        </w:rPr>
        <w:t>.</w:t>
      </w:r>
    </w:p>
    <w:p>
      <w:pPr>
        <w:spacing w:before="0" w:line="240" w:lineRule="auto"/>
        <w:rPr>
          <w:sz w:val="26"/>
        </w:rPr>
      </w:pPr>
    </w:p>
    <w:p>
      <w:pPr>
        <w:spacing w:before="0" w:line="240" w:lineRule="auto"/>
        <w:rPr>
          <w:sz w:val="26"/>
        </w:rPr>
      </w:pPr>
    </w:p>
    <w:p>
      <w:pPr>
        <w:spacing w:before="0" w:line="240" w:lineRule="auto"/>
        <w:rPr>
          <w:sz w:val="26"/>
        </w:rPr>
      </w:pPr>
    </w:p>
    <w:p>
      <w:pPr>
        <w:pStyle w:val="8"/>
        <w:numPr>
          <w:numId w:val="0"/>
        </w:numPr>
        <w:tabs>
          <w:tab w:val="left" w:pos="5170"/>
        </w:tabs>
        <w:spacing w:before="151" w:after="0" w:line="240" w:lineRule="auto"/>
        <w:ind w:left="4180" w:leftChars="0" w:right="0" w:rightChars="0"/>
        <w:jc w:val="left"/>
      </w:pPr>
      <w:bookmarkStart w:id="12" w:name="3.2Technical Requirements"/>
      <w:bookmarkEnd w:id="12"/>
      <w:r>
        <w:rPr>
          <w:rFonts w:hint="default"/>
          <w:lang w:val="en-IN"/>
        </w:rPr>
        <w:t xml:space="preserve">3.2   </w:t>
      </w:r>
      <w:r>
        <w:t>Technical</w:t>
      </w:r>
      <w:r>
        <w:rPr>
          <w:spacing w:val="-10"/>
        </w:rPr>
        <w:t xml:space="preserve"> </w:t>
      </w:r>
      <w:r>
        <w:t>Requirements</w:t>
      </w:r>
    </w:p>
    <w:p>
      <w:pPr>
        <w:spacing w:before="0" w:line="240" w:lineRule="auto"/>
        <w:rPr>
          <w:b/>
          <w:sz w:val="30"/>
        </w:rPr>
      </w:pPr>
    </w:p>
    <w:p>
      <w:pPr>
        <w:spacing w:before="0" w:line="240" w:lineRule="auto"/>
        <w:jc w:val="center"/>
        <w:rPr>
          <w:rFonts w:hint="default"/>
          <w:color w:val="1C1C1C"/>
          <w:sz w:val="28"/>
          <w:szCs w:val="28"/>
        </w:rPr>
      </w:pPr>
      <w:r>
        <w:rPr>
          <w:b/>
          <w:sz w:val="28"/>
          <w:szCs w:val="28"/>
        </w:rPr>
        <w:t xml:space="preserve">Python3 </w:t>
      </w:r>
      <w:r>
        <w:rPr>
          <w:color w:val="1C1C1C"/>
          <w:sz w:val="28"/>
          <w:szCs w:val="28"/>
        </w:rPr>
        <w:t xml:space="preserve">: </w:t>
      </w:r>
      <w:r>
        <w:rPr>
          <w:rFonts w:hint="default"/>
          <w:color w:val="1C1C1C"/>
          <w:sz w:val="24"/>
          <w:szCs w:val="24"/>
        </w:rPr>
        <w:t xml:space="preserve">Python is an interpreted high-level programing language for general-purpose programming. Created </w:t>
      </w:r>
      <w:r>
        <w:rPr>
          <w:rFonts w:hint="default"/>
          <w:color w:val="1C1C1C"/>
          <w:sz w:val="24"/>
          <w:szCs w:val="24"/>
          <w:lang w:val="en-IN"/>
        </w:rPr>
        <w:t xml:space="preserve">   </w:t>
      </w:r>
      <w:r>
        <w:rPr>
          <w:rFonts w:hint="default"/>
          <w:color w:val="1C1C1C"/>
          <w:sz w:val="24"/>
          <w:szCs w:val="24"/>
        </w:rPr>
        <w:t>by GuidovanRossum andfirst released in 1991, it's a design philosophy that emphasizes code readability, notably using significant white space. It provides constructs that enable clear programming on both small and enormous scales.</w:t>
      </w:r>
    </w:p>
    <w:p>
      <w:pPr>
        <w:spacing w:before="0" w:line="240" w:lineRule="auto"/>
        <w:rPr>
          <w:sz w:val="26"/>
        </w:rPr>
      </w:pPr>
    </w:p>
    <w:p>
      <w:pPr>
        <w:spacing w:before="0" w:line="240" w:lineRule="auto"/>
        <w:rPr>
          <w:sz w:val="26"/>
        </w:rPr>
      </w:pPr>
    </w:p>
    <w:p>
      <w:pPr>
        <w:spacing w:before="179" w:line="290" w:lineRule="auto"/>
        <w:ind w:left="1800" w:right="3947" w:hanging="41"/>
        <w:jc w:val="center"/>
        <w:rPr>
          <w:rFonts w:hint="default"/>
          <w:b w:val="0"/>
          <w:bCs/>
          <w:sz w:val="24"/>
          <w:szCs w:val="24"/>
        </w:rPr>
      </w:pPr>
      <w:r>
        <w:rPr>
          <w:b/>
          <w:sz w:val="24"/>
        </w:rPr>
        <w:t xml:space="preserve">PyCharm :- </w:t>
      </w:r>
      <w:r>
        <w:rPr>
          <w:rFonts w:hint="default"/>
          <w:b w:val="0"/>
          <w:bCs/>
          <w:sz w:val="24"/>
          <w:szCs w:val="24"/>
        </w:rPr>
        <w:t>It is developed by Jet brains,which is associate Integrated Development atmosphere employed in programing and specifically for the Python language.</w:t>
      </w:r>
    </w:p>
    <w:p>
      <w:pPr>
        <w:spacing w:before="179" w:line="290" w:lineRule="auto"/>
        <w:ind w:left="1800" w:right="3947" w:hanging="41"/>
        <w:jc w:val="center"/>
        <w:rPr>
          <w:b w:val="0"/>
          <w:bCs/>
          <w:sz w:val="24"/>
          <w:szCs w:val="24"/>
        </w:rPr>
      </w:pPr>
      <w:r>
        <w:rPr>
          <w:b/>
          <w:color w:val="2C002A"/>
          <w:sz w:val="23"/>
        </w:rPr>
        <w:t>Jupyter Notebook :-</w:t>
      </w:r>
      <w:r>
        <w:rPr>
          <w:rFonts w:hint="default"/>
          <w:b/>
          <w:color w:val="2C002A"/>
          <w:sz w:val="23"/>
          <w:lang w:val="en-IN"/>
        </w:rPr>
        <w:t xml:space="preserve"> </w:t>
      </w:r>
      <w:r>
        <w:rPr>
          <w:rFonts w:hint="default"/>
          <w:b w:val="0"/>
          <w:bCs/>
          <w:color w:val="2C002A"/>
          <w:sz w:val="24"/>
          <w:szCs w:val="24"/>
          <w:lang w:val="en-IN"/>
        </w:rPr>
        <w:t>It is developed by Jet brains,which is AN IntegratedDevelopment atmosphere employed in creating by mental acts and specificallyforthePythonlanguage.</w:t>
      </w:r>
    </w:p>
    <w:p>
      <w:pPr>
        <w:spacing w:before="0" w:line="240" w:lineRule="auto"/>
        <w:rPr>
          <w:b w:val="0"/>
          <w:bCs/>
          <w:sz w:val="24"/>
          <w:szCs w:val="24"/>
        </w:rPr>
      </w:pPr>
    </w:p>
    <w:p>
      <w:pPr>
        <w:spacing w:before="0" w:line="240" w:lineRule="auto"/>
        <w:rPr>
          <w:sz w:val="24"/>
        </w:rPr>
      </w:pPr>
    </w:p>
    <w:p>
      <w:pPr>
        <w:spacing w:before="3" w:line="240" w:lineRule="auto"/>
        <w:rPr>
          <w:sz w:val="24"/>
        </w:rPr>
      </w:pPr>
    </w:p>
    <w:p>
      <w:pPr>
        <w:spacing w:before="0" w:line="261" w:lineRule="auto"/>
        <w:ind w:left="1593" w:right="3393" w:firstLine="0"/>
        <w:jc w:val="center"/>
        <w:rPr>
          <w:b w:val="0"/>
          <w:bCs/>
          <w:sz w:val="24"/>
        </w:rPr>
      </w:pPr>
      <w:r>
        <w:rPr>
          <w:b/>
          <w:color w:val="2B2B2B"/>
          <w:sz w:val="24"/>
        </w:rPr>
        <w:t xml:space="preserve">Spyder: - </w:t>
      </w:r>
      <w:r>
        <w:rPr>
          <w:rFonts w:hint="default"/>
          <w:b w:val="0"/>
          <w:bCs/>
          <w:color w:val="2B2B2B"/>
          <w:sz w:val="24"/>
        </w:rPr>
        <w:t>It is developed by Jet brains,which is AN IntegratedDevelopment surroundings employed in creating by mental acts and specificallyforthePythonlanguage.</w:t>
      </w:r>
    </w:p>
    <w:p>
      <w:pPr>
        <w:spacing w:after="0" w:line="261" w:lineRule="auto"/>
        <w:jc w:val="center"/>
        <w:rPr>
          <w:b w:val="0"/>
          <w:bCs/>
          <w:sz w:val="24"/>
        </w:rPr>
      </w:pPr>
    </w:p>
    <w:p>
      <w:pPr>
        <w:spacing w:after="0" w:line="261" w:lineRule="auto"/>
        <w:jc w:val="center"/>
        <w:rPr>
          <w:b w:val="0"/>
          <w:bCs/>
          <w:sz w:val="24"/>
        </w:rPr>
      </w:pPr>
    </w:p>
    <w:p>
      <w:pPr>
        <w:spacing w:after="0" w:line="261" w:lineRule="auto"/>
        <w:jc w:val="center"/>
        <w:rPr>
          <w:b w:val="0"/>
          <w:bCs/>
          <w:sz w:val="24"/>
        </w:rPr>
      </w:pPr>
    </w:p>
    <w:p>
      <w:pPr>
        <w:spacing w:after="0" w:line="261" w:lineRule="auto"/>
        <w:jc w:val="center"/>
        <w:rPr>
          <w:b w:val="0"/>
          <w:bCs/>
          <w:sz w:val="24"/>
        </w:rPr>
      </w:pPr>
    </w:p>
    <w:p>
      <w:pPr>
        <w:spacing w:after="0" w:line="261" w:lineRule="auto"/>
        <w:jc w:val="center"/>
        <w:rPr>
          <w:rFonts w:hint="default"/>
          <w:b w:val="0"/>
          <w:bCs/>
          <w:sz w:val="24"/>
          <w:lang w:val="en-IN"/>
        </w:rPr>
        <w:sectPr>
          <w:pgSz w:w="11900" w:h="16840"/>
          <w:pgMar w:top="400" w:right="0" w:bottom="280" w:left="0" w:header="720" w:footer="720" w:gutter="0"/>
          <w:cols w:space="720" w:num="1"/>
        </w:sectPr>
      </w:pPr>
      <w:r>
        <w:rPr>
          <w:rFonts w:hint="default"/>
          <w:b w:val="0"/>
          <w:bCs/>
          <w:sz w:val="24"/>
          <w:lang w:val="en-IN"/>
        </w:rPr>
        <w:t>3</w:t>
      </w:r>
    </w:p>
    <w:p>
      <w:pPr>
        <w:spacing w:before="74"/>
        <w:ind w:left="0" w:right="1856" w:firstLine="0"/>
        <w:jc w:val="center"/>
        <w:rPr>
          <w:sz w:val="24"/>
        </w:rPr>
      </w:pPr>
    </w:p>
    <w:p>
      <w:pPr>
        <w:spacing w:before="0" w:line="240" w:lineRule="auto"/>
        <w:rPr>
          <w:sz w:val="26"/>
        </w:rPr>
      </w:pPr>
    </w:p>
    <w:p>
      <w:pPr>
        <w:spacing w:before="0" w:line="240" w:lineRule="auto"/>
        <w:rPr>
          <w:sz w:val="26"/>
        </w:rPr>
      </w:pPr>
    </w:p>
    <w:p>
      <w:pPr>
        <w:spacing w:before="4" w:line="240" w:lineRule="auto"/>
        <w:rPr>
          <w:sz w:val="30"/>
        </w:rPr>
      </w:pPr>
    </w:p>
    <w:p>
      <w:pPr>
        <w:pStyle w:val="8"/>
        <w:numPr>
          <w:ilvl w:val="1"/>
          <w:numId w:val="2"/>
        </w:numPr>
        <w:tabs>
          <w:tab w:val="left" w:pos="5199"/>
        </w:tabs>
        <w:spacing w:before="0" w:after="0" w:line="240" w:lineRule="auto"/>
        <w:ind w:left="4699" w:leftChars="0" w:right="0" w:hanging="423" w:firstLineChars="0"/>
        <w:jc w:val="left"/>
      </w:pPr>
      <w:bookmarkStart w:id="13" w:name="3.3Libraries Requirement:"/>
      <w:bookmarkEnd w:id="13"/>
      <w:bookmarkStart w:id="14" w:name="_bookmark1"/>
      <w:bookmarkEnd w:id="14"/>
      <w:r>
        <w:t>Libraries</w:t>
      </w:r>
      <w:r>
        <w:rPr>
          <w:spacing w:val="-15"/>
        </w:rPr>
        <w:t xml:space="preserve"> </w:t>
      </w:r>
      <w:r>
        <w:t>Requirement:</w:t>
      </w:r>
    </w:p>
    <w:p/>
    <w:p>
      <w:pPr>
        <w:jc w:val="center"/>
        <w:rPr>
          <w:rFonts w:hint="default"/>
          <w:lang w:val="en-IN"/>
        </w:rPr>
      </w:pPr>
      <w:r>
        <w:rPr>
          <w:rFonts w:hint="default"/>
          <w:sz w:val="28"/>
          <w:szCs w:val="28"/>
          <w:lang w:val="en-IN"/>
        </w:rPr>
        <w:t>Pandas:</w:t>
      </w:r>
      <w:r>
        <w:rPr>
          <w:rFonts w:hint="default"/>
          <w:lang w:val="en-IN"/>
        </w:rPr>
        <w:t xml:space="preserve"> - It is developed by Jet brains,which is AN Integrated Development surroundings employed in programing and specifically for the Python language.</w:t>
      </w:r>
    </w:p>
    <w:p>
      <w:pPr>
        <w:jc w:val="center"/>
      </w:pPr>
    </w:p>
    <w:p>
      <w:pPr>
        <w:spacing w:before="56" w:line="278" w:lineRule="auto"/>
        <w:ind w:left="1679" w:leftChars="763" w:right="445" w:firstLine="10920" w:firstLineChars="4550"/>
        <w:jc w:val="center"/>
        <w:rPr>
          <w:rFonts w:hint="default"/>
          <w:color w:val="1F0436"/>
          <w:sz w:val="24"/>
        </w:rPr>
      </w:pPr>
      <w:r>
        <w:rPr>
          <w:color w:val="1F0436"/>
          <w:sz w:val="24"/>
        </w:rPr>
        <w:t>M</w:t>
      </w:r>
      <w:r>
        <w:rPr>
          <w:rFonts w:hint="default"/>
          <w:color w:val="1F0436"/>
          <w:sz w:val="28"/>
          <w:szCs w:val="28"/>
          <w:lang w:val="en-IN"/>
        </w:rPr>
        <w:t>M</w:t>
      </w:r>
      <w:r>
        <w:rPr>
          <w:color w:val="1F0436"/>
          <w:sz w:val="28"/>
          <w:szCs w:val="28"/>
        </w:rPr>
        <w:t>atplotlib:</w:t>
      </w:r>
      <w:r>
        <w:rPr>
          <w:color w:val="1F0436"/>
          <w:sz w:val="24"/>
        </w:rPr>
        <w:t xml:space="preserve"> -</w:t>
      </w:r>
      <w:r>
        <w:rPr>
          <w:rFonts w:hint="default"/>
          <w:color w:val="1F0436"/>
          <w:sz w:val="24"/>
        </w:rPr>
        <w:t>It is developed by Jet brains,which is associate degree IntegratedDevelopment surroundings utilized in programing and specificallyforthePythonlanguage.</w:t>
      </w:r>
    </w:p>
    <w:p>
      <w:pPr>
        <w:spacing w:before="56" w:line="278" w:lineRule="auto"/>
        <w:ind w:left="2865" w:right="445" w:firstLine="0"/>
        <w:jc w:val="center"/>
        <w:rPr>
          <w:rFonts w:hint="default"/>
          <w:color w:val="1F0436"/>
          <w:sz w:val="24"/>
        </w:rPr>
      </w:pPr>
    </w:p>
    <w:p>
      <w:pPr>
        <w:spacing w:before="56" w:line="278" w:lineRule="auto"/>
        <w:ind w:left="2865" w:right="445" w:firstLine="0"/>
        <w:jc w:val="center"/>
        <w:rPr>
          <w:rFonts w:hint="default"/>
          <w:color w:val="1F1F1F"/>
          <w:sz w:val="24"/>
        </w:rPr>
      </w:pPr>
      <w:r>
        <w:rPr>
          <w:color w:val="1F1F1F"/>
          <w:sz w:val="28"/>
          <w:szCs w:val="28"/>
          <w:u w:val="single" w:color="1F1F1F"/>
        </w:rPr>
        <w:t>NumPy:</w:t>
      </w:r>
      <w:r>
        <w:rPr>
          <w:color w:val="1F1F1F"/>
          <w:sz w:val="28"/>
          <w:szCs w:val="28"/>
        </w:rPr>
        <w:t xml:space="preserve"> -</w:t>
      </w:r>
      <w:r>
        <w:rPr>
          <w:color w:val="1F1F1F"/>
          <w:sz w:val="24"/>
        </w:rPr>
        <w:t xml:space="preserve"> </w:t>
      </w:r>
      <w:r>
        <w:rPr>
          <w:rFonts w:hint="default"/>
          <w:color w:val="1F1F1F"/>
          <w:sz w:val="24"/>
        </w:rPr>
        <w:t>It is a library for the Python programing language , adding support for giant , multi-dimensional arrays and matrices, along side an outsized collection of high-level mathematical functions to work on these arrays.</w:t>
      </w:r>
    </w:p>
    <w:p>
      <w:pPr>
        <w:spacing w:before="56" w:line="278" w:lineRule="auto"/>
        <w:ind w:left="2865" w:right="445" w:firstLine="0"/>
        <w:jc w:val="center"/>
        <w:rPr>
          <w:i/>
          <w:sz w:val="24"/>
        </w:rPr>
      </w:pPr>
    </w:p>
    <w:p>
      <w:pPr>
        <w:spacing w:before="0" w:line="240" w:lineRule="auto"/>
        <w:rPr>
          <w:i/>
          <w:sz w:val="26"/>
        </w:rPr>
      </w:pPr>
    </w:p>
    <w:p>
      <w:pPr>
        <w:spacing w:before="0" w:line="240" w:lineRule="auto"/>
        <w:rPr>
          <w:i/>
          <w:sz w:val="26"/>
        </w:rPr>
      </w:pPr>
    </w:p>
    <w:p>
      <w:pPr>
        <w:spacing w:before="0" w:line="240" w:lineRule="auto"/>
        <w:rPr>
          <w:i/>
          <w:sz w:val="26"/>
        </w:rPr>
      </w:pPr>
    </w:p>
    <w:p>
      <w:pPr>
        <w:spacing w:before="0" w:line="240" w:lineRule="auto"/>
        <w:rPr>
          <w:i/>
          <w:sz w:val="26"/>
        </w:rPr>
      </w:pPr>
    </w:p>
    <w:p>
      <w:pPr>
        <w:spacing w:before="2" w:line="240" w:lineRule="auto"/>
        <w:rPr>
          <w:i/>
          <w:sz w:val="25"/>
        </w:rPr>
      </w:pPr>
    </w:p>
    <w:p>
      <w:pPr>
        <w:spacing w:before="0" w:line="280" w:lineRule="auto"/>
        <w:ind w:left="5462" w:right="1122" w:hanging="2158"/>
        <w:jc w:val="left"/>
        <w:rPr>
          <w:rFonts w:hint="default" w:ascii="Times New Roman" w:hAnsi="Times New Roman" w:cs="Times New Roman"/>
          <w:b/>
          <w:i/>
          <w:sz w:val="24"/>
          <w:szCs w:val="24"/>
        </w:rPr>
      </w:pPr>
      <w:r>
        <w:pict>
          <v:line id="_x0000_s1030" o:spid="_x0000_s1030" o:spt="20" style="position:absolute;left:0pt;margin-left:228.15pt;margin-top:13.65pt;height:0pt;width:4pt;mso-position-horizontal-relative:page;z-index:-251644928;mso-width-relative:page;mso-height-relative:page;" stroked="t" coordsize="21600,21600">
            <v:path arrowok="t"/>
            <v:fill focussize="0,0"/>
            <v:stroke weight="2.4pt" color="#464646"/>
            <v:imagedata o:title=""/>
            <o:lock v:ext="edit"/>
          </v:line>
        </w:pict>
      </w:r>
      <w:r>
        <w:fldChar w:fldCharType="begin"/>
      </w:r>
      <w:r>
        <w:instrText xml:space="preserve"> HYPERLINK "http://scikit-learn.org/stable/" \h </w:instrText>
      </w:r>
      <w:r>
        <w:fldChar w:fldCharType="separate"/>
      </w:r>
      <w:r>
        <w:rPr>
          <w:b/>
          <w:sz w:val="24"/>
          <w:u w:val="thick"/>
        </w:rPr>
        <w:t>Scikit-learn</w:t>
      </w:r>
      <w:r>
        <w:rPr>
          <w:b/>
          <w:sz w:val="24"/>
        </w:rPr>
        <w:t xml:space="preserve"> </w:t>
      </w:r>
      <w:r>
        <w:rPr>
          <w:b/>
          <w:sz w:val="24"/>
        </w:rPr>
        <w:fldChar w:fldCharType="end"/>
      </w:r>
      <w:r>
        <w:rPr>
          <w:b/>
          <w:i/>
          <w:color w:val="464646"/>
          <w:sz w:val="24"/>
        </w:rPr>
        <w:t xml:space="preserve">:  </w:t>
      </w:r>
      <w:r>
        <w:rPr>
          <w:rFonts w:hint="default" w:ascii="Times New Roman" w:hAnsi="Times New Roman" w:cs="Times New Roman"/>
          <w:b/>
          <w:i/>
          <w:color w:val="464646"/>
          <w:sz w:val="24"/>
          <w:szCs w:val="24"/>
          <w:lang w:val="en-IN"/>
        </w:rPr>
        <w:t>A</w:t>
      </w:r>
      <w:r>
        <w:rPr>
          <w:rFonts w:hint="default" w:ascii="Times New Roman" w:hAnsi="Times New Roman" w:cs="Times New Roman"/>
          <w:b/>
          <w:i/>
          <w:color w:val="464646"/>
          <w:sz w:val="24"/>
          <w:szCs w:val="24"/>
        </w:rPr>
        <w:t xml:space="preserve"> library in Python that </w:t>
      </w:r>
      <w:r>
        <w:rPr>
          <w:rFonts w:hint="default" w:ascii="Times New Roman" w:hAnsi="Times New Roman" w:cs="Times New Roman"/>
          <w:b/>
          <w:i/>
          <w:color w:val="464646"/>
          <w:sz w:val="24"/>
          <w:szCs w:val="24"/>
          <w:lang w:val="en-IN"/>
        </w:rPr>
        <w:t>give</w:t>
      </w:r>
      <w:r>
        <w:rPr>
          <w:rFonts w:hint="default" w:ascii="Times New Roman" w:hAnsi="Times New Roman" w:cs="Times New Roman"/>
          <w:b/>
          <w:i/>
          <w:color w:val="464646"/>
          <w:sz w:val="24"/>
          <w:szCs w:val="24"/>
        </w:rPr>
        <w:t>s many unsupervised and</w:t>
      </w:r>
      <w:r>
        <w:rPr>
          <w:rFonts w:hint="default" w:ascii="Times New Roman" w:hAnsi="Times New Roman" w:cs="Times New Roman"/>
          <w:b/>
          <w:i/>
          <w:color w:val="464646"/>
          <w:spacing w:val="-57"/>
          <w:sz w:val="24"/>
          <w:szCs w:val="24"/>
        </w:rPr>
        <w:t xml:space="preserve"> </w:t>
      </w:r>
      <w:r>
        <w:rPr>
          <w:rFonts w:hint="default" w:ascii="Times New Roman" w:hAnsi="Times New Roman" w:cs="Times New Roman"/>
          <w:b/>
          <w:i/>
          <w:color w:val="464646"/>
          <w:sz w:val="24"/>
          <w:szCs w:val="24"/>
        </w:rPr>
        <w:t>supervised</w:t>
      </w:r>
      <w:r>
        <w:rPr>
          <w:rFonts w:hint="default" w:ascii="Times New Roman" w:hAnsi="Times New Roman" w:cs="Times New Roman"/>
          <w:b/>
          <w:i/>
          <w:color w:val="464646"/>
          <w:spacing w:val="-1"/>
          <w:sz w:val="24"/>
          <w:szCs w:val="24"/>
        </w:rPr>
        <w:t xml:space="preserve"> </w:t>
      </w:r>
      <w:r>
        <w:rPr>
          <w:rFonts w:hint="default" w:ascii="Times New Roman" w:hAnsi="Times New Roman" w:cs="Times New Roman"/>
          <w:b/>
          <w:i/>
          <w:color w:val="464646"/>
          <w:sz w:val="24"/>
          <w:szCs w:val="24"/>
        </w:rPr>
        <w:t>learning algorithms.</w:t>
      </w:r>
    </w:p>
    <w:p>
      <w:pPr>
        <w:spacing w:before="184"/>
        <w:ind w:left="1593" w:right="566" w:firstLine="0"/>
        <w:jc w:val="center"/>
        <w:rPr>
          <w:rFonts w:hint="default" w:ascii="Times New Roman" w:hAnsi="Times New Roman" w:cs="Times New Roman"/>
          <w:b/>
          <w:sz w:val="24"/>
          <w:szCs w:val="24"/>
        </w:rPr>
      </w:pPr>
      <w:r>
        <w:rPr>
          <w:rFonts w:hint="default" w:ascii="Times New Roman" w:hAnsi="Times New Roman" w:cs="Times New Roman"/>
          <w:b/>
          <w:color w:val="464646"/>
          <w:spacing w:val="-1"/>
          <w:sz w:val="24"/>
          <w:szCs w:val="24"/>
        </w:rPr>
        <w:t>The</w:t>
      </w:r>
      <w:r>
        <w:rPr>
          <w:rFonts w:hint="default" w:ascii="Times New Roman" w:hAnsi="Times New Roman" w:cs="Times New Roman"/>
          <w:b/>
          <w:color w:val="464646"/>
          <w:spacing w:val="-4"/>
          <w:sz w:val="24"/>
          <w:szCs w:val="24"/>
        </w:rPr>
        <w:t xml:space="preserve"> </w:t>
      </w:r>
      <w:r>
        <w:rPr>
          <w:rFonts w:hint="default" w:ascii="Times New Roman" w:hAnsi="Times New Roman" w:cs="Times New Roman"/>
          <w:b/>
          <w:color w:val="464646"/>
          <w:spacing w:val="-4"/>
          <w:sz w:val="24"/>
          <w:szCs w:val="24"/>
          <w:lang w:val="en-IN"/>
        </w:rPr>
        <w:t xml:space="preserve">useful </w:t>
      </w:r>
      <w:r>
        <w:rPr>
          <w:rFonts w:hint="default" w:ascii="Times New Roman" w:hAnsi="Times New Roman" w:cs="Times New Roman"/>
          <w:b/>
          <w:color w:val="464646"/>
          <w:spacing w:val="-1"/>
          <w:sz w:val="24"/>
          <w:szCs w:val="24"/>
        </w:rPr>
        <w:t>functionality</w:t>
      </w:r>
      <w:r>
        <w:rPr>
          <w:rFonts w:hint="default" w:ascii="Times New Roman" w:hAnsi="Times New Roman" w:cs="Times New Roman"/>
          <w:b/>
          <w:color w:val="464646"/>
          <w:spacing w:val="1"/>
          <w:sz w:val="24"/>
          <w:szCs w:val="24"/>
        </w:rPr>
        <w:t xml:space="preserve"> </w:t>
      </w:r>
      <w:r>
        <w:rPr>
          <w:rFonts w:hint="default" w:ascii="Times New Roman" w:hAnsi="Times New Roman" w:cs="Times New Roman"/>
          <w:b/>
          <w:color w:val="464646"/>
          <w:spacing w:val="-1"/>
          <w:sz w:val="24"/>
          <w:szCs w:val="24"/>
        </w:rPr>
        <w:t>that</w:t>
      </w:r>
      <w:r>
        <w:rPr>
          <w:rFonts w:hint="default" w:ascii="Times New Roman" w:hAnsi="Times New Roman" w:cs="Times New Roman"/>
          <w:b/>
          <w:color w:val="464646"/>
          <w:sz w:val="24"/>
          <w:szCs w:val="24"/>
        </w:rPr>
        <w:t xml:space="preserve"> scikit-learn</w:t>
      </w:r>
      <w:r>
        <w:rPr>
          <w:rFonts w:hint="default" w:ascii="Times New Roman" w:hAnsi="Times New Roman" w:cs="Times New Roman"/>
          <w:b/>
          <w:color w:val="464646"/>
          <w:spacing w:val="2"/>
          <w:sz w:val="24"/>
          <w:szCs w:val="24"/>
        </w:rPr>
        <w:t xml:space="preserve"> </w:t>
      </w:r>
      <w:r>
        <w:rPr>
          <w:rFonts w:hint="default" w:ascii="Times New Roman" w:hAnsi="Times New Roman" w:cs="Times New Roman"/>
          <w:b/>
          <w:color w:val="464646"/>
          <w:sz w:val="24"/>
          <w:szCs w:val="24"/>
        </w:rPr>
        <w:t>provides</w:t>
      </w:r>
      <w:r>
        <w:rPr>
          <w:rFonts w:hint="default" w:ascii="Times New Roman" w:hAnsi="Times New Roman" w:cs="Times New Roman"/>
          <w:b/>
          <w:color w:val="464646"/>
          <w:spacing w:val="-18"/>
          <w:sz w:val="24"/>
          <w:szCs w:val="24"/>
        </w:rPr>
        <w:t xml:space="preserve"> </w:t>
      </w:r>
      <w:r>
        <w:rPr>
          <w:rFonts w:hint="default" w:ascii="Times New Roman" w:hAnsi="Times New Roman" w:cs="Times New Roman"/>
          <w:b/>
          <w:color w:val="464646"/>
          <w:sz w:val="24"/>
          <w:szCs w:val="24"/>
        </w:rPr>
        <w:t>include:</w:t>
      </w:r>
    </w:p>
    <w:p>
      <w:pPr>
        <w:spacing w:before="0" w:line="240" w:lineRule="auto"/>
        <w:rPr>
          <w:rFonts w:hint="default" w:ascii="Times New Roman" w:hAnsi="Times New Roman" w:cs="Times New Roman"/>
          <w:b/>
          <w:sz w:val="24"/>
          <w:szCs w:val="24"/>
        </w:rPr>
      </w:pPr>
    </w:p>
    <w:p>
      <w:pPr>
        <w:spacing w:before="0" w:line="244" w:lineRule="auto"/>
        <w:ind w:left="4540" w:right="2782" w:hanging="732"/>
        <w:jc w:val="right"/>
        <w:rPr>
          <w:rFonts w:hint="default" w:ascii="Times New Roman" w:hAnsi="Times New Roman" w:cs="Times New Roman"/>
          <w:b/>
          <w:i/>
          <w:sz w:val="24"/>
          <w:szCs w:val="24"/>
        </w:rPr>
      </w:pPr>
      <w:r>
        <w:rPr>
          <w:rFonts w:hint="default" w:ascii="Times New Roman" w:hAnsi="Times New Roman" w:cs="Times New Roman"/>
          <w:b/>
          <w:i/>
          <w:color w:val="464646"/>
          <w:spacing w:val="-1"/>
          <w:sz w:val="24"/>
          <w:szCs w:val="24"/>
        </w:rPr>
        <w:t xml:space="preserve">Regression, including </w:t>
      </w:r>
      <w:r>
        <w:rPr>
          <w:rFonts w:hint="default" w:ascii="Times New Roman" w:hAnsi="Times New Roman" w:cs="Times New Roman"/>
          <w:b/>
          <w:i/>
          <w:color w:val="464646"/>
          <w:sz w:val="24"/>
          <w:szCs w:val="24"/>
        </w:rPr>
        <w:t>Linear and Logistic Regression</w:t>
      </w:r>
      <w:r>
        <w:rPr>
          <w:rFonts w:hint="default" w:ascii="Times New Roman" w:hAnsi="Times New Roman" w:cs="Times New Roman"/>
          <w:b/>
          <w:i/>
          <w:color w:val="464646"/>
          <w:spacing w:val="-57"/>
          <w:sz w:val="24"/>
          <w:szCs w:val="24"/>
        </w:rPr>
        <w:t xml:space="preserve"> </w:t>
      </w:r>
      <w:r>
        <w:rPr>
          <w:rFonts w:hint="default" w:ascii="Times New Roman" w:hAnsi="Times New Roman" w:cs="Times New Roman"/>
          <w:b/>
          <w:color w:val="464646"/>
          <w:sz w:val="24"/>
          <w:szCs w:val="24"/>
        </w:rPr>
        <w:t>Classification</w:t>
      </w:r>
      <w:r>
        <w:rPr>
          <w:rFonts w:hint="default" w:ascii="Times New Roman" w:hAnsi="Times New Roman" w:cs="Times New Roman"/>
          <w:color w:val="464646"/>
          <w:sz w:val="24"/>
          <w:szCs w:val="24"/>
        </w:rPr>
        <w:t xml:space="preserve">, </w:t>
      </w:r>
      <w:r>
        <w:rPr>
          <w:rFonts w:hint="default" w:ascii="Times New Roman" w:hAnsi="Times New Roman" w:cs="Times New Roman"/>
          <w:b/>
          <w:i/>
          <w:color w:val="464646"/>
          <w:sz w:val="24"/>
          <w:szCs w:val="24"/>
        </w:rPr>
        <w:t>including K-Nearest Neighbors</w:t>
      </w:r>
      <w:r>
        <w:rPr>
          <w:rFonts w:hint="default" w:ascii="Times New Roman" w:hAnsi="Times New Roman" w:cs="Times New Roman"/>
          <w:b/>
          <w:i/>
          <w:color w:val="464646"/>
          <w:spacing w:val="1"/>
          <w:sz w:val="24"/>
          <w:szCs w:val="24"/>
        </w:rPr>
        <w:t xml:space="preserve"> </w:t>
      </w:r>
      <w:r>
        <w:rPr>
          <w:rFonts w:hint="default" w:ascii="Times New Roman" w:hAnsi="Times New Roman" w:cs="Times New Roman"/>
          <w:b/>
          <w:color w:val="464646"/>
          <w:spacing w:val="-1"/>
          <w:sz w:val="24"/>
          <w:szCs w:val="24"/>
        </w:rPr>
        <w:t>Clustering</w:t>
      </w:r>
      <w:r>
        <w:rPr>
          <w:rFonts w:hint="default" w:ascii="Times New Roman" w:hAnsi="Times New Roman" w:cs="Times New Roman"/>
          <w:color w:val="464646"/>
          <w:spacing w:val="-1"/>
          <w:sz w:val="24"/>
          <w:szCs w:val="24"/>
        </w:rPr>
        <w:t>,</w:t>
      </w:r>
      <w:r>
        <w:rPr>
          <w:rFonts w:hint="default" w:ascii="Times New Roman" w:hAnsi="Times New Roman" w:cs="Times New Roman"/>
          <w:color w:val="464646"/>
          <w:spacing w:val="1"/>
          <w:sz w:val="24"/>
          <w:szCs w:val="24"/>
        </w:rPr>
        <w:t xml:space="preserve"> </w:t>
      </w:r>
      <w:r>
        <w:rPr>
          <w:rFonts w:hint="default" w:ascii="Times New Roman" w:hAnsi="Times New Roman" w:cs="Times New Roman"/>
          <w:b/>
          <w:i/>
          <w:color w:val="464646"/>
          <w:spacing w:val="-1"/>
          <w:sz w:val="24"/>
          <w:szCs w:val="24"/>
        </w:rPr>
        <w:t>including</w:t>
      </w:r>
      <w:r>
        <w:rPr>
          <w:rFonts w:hint="default" w:ascii="Times New Roman" w:hAnsi="Times New Roman" w:cs="Times New Roman"/>
          <w:b/>
          <w:i/>
          <w:color w:val="464646"/>
          <w:spacing w:val="2"/>
          <w:sz w:val="24"/>
          <w:szCs w:val="24"/>
        </w:rPr>
        <w:t xml:space="preserve"> </w:t>
      </w:r>
      <w:r>
        <w:rPr>
          <w:rFonts w:hint="default" w:ascii="Times New Roman" w:hAnsi="Times New Roman" w:cs="Times New Roman"/>
          <w:b/>
          <w:i/>
          <w:color w:val="464646"/>
          <w:sz w:val="24"/>
          <w:szCs w:val="24"/>
        </w:rPr>
        <w:t>K-Means</w:t>
      </w:r>
      <w:r>
        <w:rPr>
          <w:rFonts w:hint="default" w:ascii="Times New Roman" w:hAnsi="Times New Roman" w:cs="Times New Roman"/>
          <w:b/>
          <w:i/>
          <w:color w:val="464646"/>
          <w:spacing w:val="1"/>
          <w:sz w:val="24"/>
          <w:szCs w:val="24"/>
        </w:rPr>
        <w:t xml:space="preserve"> </w:t>
      </w:r>
      <w:r>
        <w:rPr>
          <w:rFonts w:hint="default" w:ascii="Times New Roman" w:hAnsi="Times New Roman" w:cs="Times New Roman"/>
          <w:b/>
          <w:i/>
          <w:color w:val="464646"/>
          <w:sz w:val="24"/>
          <w:szCs w:val="24"/>
        </w:rPr>
        <w:t>and</w:t>
      </w:r>
      <w:r>
        <w:rPr>
          <w:rFonts w:hint="default" w:ascii="Times New Roman" w:hAnsi="Times New Roman" w:cs="Times New Roman"/>
          <w:b/>
          <w:i/>
          <w:color w:val="464646"/>
          <w:spacing w:val="-13"/>
          <w:sz w:val="24"/>
          <w:szCs w:val="24"/>
        </w:rPr>
        <w:t xml:space="preserve"> </w:t>
      </w:r>
      <w:r>
        <w:rPr>
          <w:rFonts w:hint="default" w:ascii="Times New Roman" w:hAnsi="Times New Roman" w:cs="Times New Roman"/>
          <w:b/>
          <w:i/>
          <w:color w:val="464646"/>
          <w:sz w:val="24"/>
          <w:szCs w:val="24"/>
        </w:rPr>
        <w:t>K-Means++</w:t>
      </w:r>
    </w:p>
    <w:p>
      <w:pPr>
        <w:spacing w:before="5"/>
        <w:ind w:left="1593" w:right="659" w:firstLine="0"/>
        <w:jc w:val="center"/>
        <w:rPr>
          <w:rFonts w:hint="default" w:ascii="Times New Roman" w:hAnsi="Times New Roman" w:cs="Times New Roman"/>
          <w:b/>
          <w:sz w:val="24"/>
          <w:szCs w:val="24"/>
        </w:rPr>
      </w:pPr>
      <w:r>
        <w:rPr>
          <w:rFonts w:hint="default" w:ascii="Times New Roman" w:hAnsi="Times New Roman" w:cs="Times New Roman"/>
          <w:b/>
          <w:color w:val="464646"/>
          <w:sz w:val="24"/>
          <w:szCs w:val="24"/>
        </w:rPr>
        <w:t>Model</w:t>
      </w:r>
      <w:r>
        <w:rPr>
          <w:rFonts w:hint="default" w:ascii="Times New Roman" w:hAnsi="Times New Roman" w:cs="Times New Roman"/>
          <w:b/>
          <w:color w:val="464646"/>
          <w:spacing w:val="-1"/>
          <w:sz w:val="24"/>
          <w:szCs w:val="24"/>
        </w:rPr>
        <w:t xml:space="preserve"> </w:t>
      </w:r>
      <w:r>
        <w:rPr>
          <w:rFonts w:hint="default" w:ascii="Times New Roman" w:hAnsi="Times New Roman" w:cs="Times New Roman"/>
          <w:b/>
          <w:color w:val="464646"/>
          <w:sz w:val="24"/>
          <w:szCs w:val="24"/>
        </w:rPr>
        <w:t>selection</w:t>
      </w:r>
    </w:p>
    <w:p>
      <w:pPr>
        <w:spacing w:before="0"/>
        <w:ind w:left="1593" w:right="640" w:firstLine="0"/>
        <w:jc w:val="center"/>
        <w:rPr>
          <w:rFonts w:hint="default" w:ascii="Times New Roman" w:hAnsi="Times New Roman" w:cs="Times New Roman"/>
          <w:b/>
          <w:i/>
          <w:sz w:val="24"/>
          <w:szCs w:val="24"/>
          <w:lang w:val="en-IN"/>
        </w:rPr>
      </w:pPr>
      <w:r>
        <w:rPr>
          <w:rFonts w:hint="default" w:ascii="Times New Roman" w:hAnsi="Times New Roman" w:cs="Times New Roman"/>
          <w:b/>
          <w:color w:val="464646"/>
          <w:sz w:val="24"/>
          <w:szCs w:val="24"/>
        </w:rPr>
        <w:t>Preprocessing</w:t>
      </w:r>
      <w:r>
        <w:rPr>
          <w:rFonts w:hint="default" w:ascii="Times New Roman" w:hAnsi="Times New Roman" w:cs="Times New Roman"/>
          <w:color w:val="464646"/>
          <w:sz w:val="24"/>
          <w:szCs w:val="24"/>
        </w:rPr>
        <w:t>,</w:t>
      </w:r>
      <w:r>
        <w:rPr>
          <w:rFonts w:hint="default" w:ascii="Times New Roman" w:hAnsi="Times New Roman" w:cs="Times New Roman"/>
          <w:color w:val="464646"/>
          <w:spacing w:val="-3"/>
          <w:sz w:val="24"/>
          <w:szCs w:val="24"/>
        </w:rPr>
        <w:t xml:space="preserve"> </w:t>
      </w:r>
      <w:r>
        <w:rPr>
          <w:rFonts w:hint="default" w:ascii="Times New Roman" w:hAnsi="Times New Roman" w:cs="Times New Roman"/>
          <w:b/>
          <w:i/>
          <w:color w:val="464646"/>
          <w:sz w:val="24"/>
          <w:szCs w:val="24"/>
        </w:rPr>
        <w:t>including</w:t>
      </w:r>
      <w:r>
        <w:rPr>
          <w:rFonts w:hint="default" w:ascii="Times New Roman" w:hAnsi="Times New Roman" w:cs="Times New Roman"/>
          <w:b/>
          <w:i/>
          <w:color w:val="464646"/>
          <w:spacing w:val="-5"/>
          <w:sz w:val="24"/>
          <w:szCs w:val="24"/>
        </w:rPr>
        <w:t xml:space="preserve"> </w:t>
      </w:r>
      <w:r>
        <w:rPr>
          <w:rFonts w:hint="default" w:ascii="Times New Roman" w:hAnsi="Times New Roman" w:cs="Times New Roman"/>
          <w:b/>
          <w:i/>
          <w:color w:val="464646"/>
          <w:sz w:val="24"/>
          <w:szCs w:val="24"/>
        </w:rPr>
        <w:t>Min-Max</w:t>
      </w:r>
      <w:r>
        <w:rPr>
          <w:rFonts w:hint="default" w:ascii="Times New Roman" w:hAnsi="Times New Roman" w:cs="Times New Roman"/>
          <w:b/>
          <w:i/>
          <w:color w:val="464646"/>
          <w:spacing w:val="-3"/>
          <w:sz w:val="24"/>
          <w:szCs w:val="24"/>
        </w:rPr>
        <w:t xml:space="preserve"> </w:t>
      </w:r>
      <w:r>
        <w:rPr>
          <w:rFonts w:hint="default" w:ascii="Times New Roman" w:hAnsi="Times New Roman" w:cs="Times New Roman"/>
          <w:b/>
          <w:i/>
          <w:color w:val="464646"/>
          <w:sz w:val="24"/>
          <w:szCs w:val="24"/>
        </w:rPr>
        <w:t>Normalization</w:t>
      </w:r>
      <w:r>
        <w:rPr>
          <w:rFonts w:hint="default" w:ascii="Times New Roman" w:hAnsi="Times New Roman" w:cs="Times New Roman"/>
          <w:b/>
          <w:i/>
          <w:color w:val="464646"/>
          <w:sz w:val="24"/>
          <w:szCs w:val="24"/>
          <w:lang w:val="en-IN"/>
        </w:rPr>
        <w:t>.</w:t>
      </w:r>
    </w:p>
    <w:p>
      <w:pPr>
        <w:spacing w:before="0" w:line="240" w:lineRule="auto"/>
        <w:rPr>
          <w:b/>
          <w:i/>
          <w:sz w:val="25"/>
        </w:rPr>
      </w:pPr>
    </w:p>
    <w:p>
      <w:pPr>
        <w:spacing w:before="54" w:line="297" w:lineRule="auto"/>
        <w:ind w:left="2865" w:right="589" w:firstLine="0"/>
        <w:jc w:val="center"/>
        <w:rPr>
          <w:rFonts w:hint="default"/>
          <w:sz w:val="24"/>
        </w:rPr>
      </w:pPr>
      <w:r>
        <w:rPr>
          <w:sz w:val="28"/>
          <w:szCs w:val="28"/>
        </w:rPr>
        <w:t>Tkinter:-</w:t>
      </w:r>
      <w:r>
        <w:rPr>
          <w:sz w:val="24"/>
        </w:rPr>
        <w:t xml:space="preserve"> </w:t>
      </w:r>
      <w:r>
        <w:rPr>
          <w:rFonts w:hint="default"/>
          <w:sz w:val="24"/>
        </w:rPr>
        <w:t>Tkinter is that the standard GUI library for Python. Python when combined with Tkinter provides a quick and straightforward thanks to create GUI applications. Tkinter provides a strong object-oriented interface to the Tk GUI toolkit.</w:t>
      </w:r>
    </w:p>
    <w:p>
      <w:pPr>
        <w:spacing w:before="54" w:line="297" w:lineRule="auto"/>
        <w:ind w:left="2865" w:right="589" w:firstLine="0"/>
        <w:jc w:val="center"/>
        <w:rPr>
          <w:rFonts w:hint="default"/>
          <w:sz w:val="24"/>
        </w:rPr>
      </w:pPr>
      <w:r>
        <w:rPr>
          <w:rFonts w:hint="default"/>
          <w:sz w:val="24"/>
        </w:rPr>
        <w:t>Creating a GUI application using Tkinter is a simple task. All we'd like to try to to is perform the subsequent steps .</w:t>
      </w:r>
    </w:p>
    <w:p>
      <w:pPr>
        <w:spacing w:before="54" w:line="297" w:lineRule="auto"/>
        <w:ind w:left="2865" w:right="589" w:firstLine="0"/>
        <w:jc w:val="center"/>
        <w:rPr>
          <w:rFonts w:hint="default"/>
          <w:sz w:val="24"/>
        </w:rPr>
      </w:pPr>
    </w:p>
    <w:p>
      <w:pPr>
        <w:spacing w:before="54" w:line="297" w:lineRule="auto"/>
        <w:ind w:left="2865" w:right="589" w:firstLine="0"/>
        <w:jc w:val="center"/>
        <w:rPr>
          <w:sz w:val="24"/>
        </w:rPr>
      </w:pPr>
    </w:p>
    <w:p>
      <w:pPr>
        <w:pStyle w:val="23"/>
        <w:numPr>
          <w:ilvl w:val="0"/>
          <w:numId w:val="3"/>
        </w:numPr>
        <w:tabs>
          <w:tab w:val="left" w:pos="5060"/>
        </w:tabs>
        <w:spacing w:before="38" w:after="0" w:line="240" w:lineRule="auto"/>
        <w:ind w:left="4866" w:leftChars="0" w:right="0" w:hanging="246" w:firstLineChars="0"/>
        <w:jc w:val="left"/>
        <w:rPr>
          <w:sz w:val="24"/>
        </w:rPr>
      </w:pPr>
      <w:r>
        <w:rPr>
          <w:sz w:val="24"/>
        </w:rPr>
        <w:t>We</w:t>
      </w:r>
      <w:r>
        <w:rPr>
          <w:spacing w:val="-2"/>
          <w:sz w:val="24"/>
        </w:rPr>
        <w:t xml:space="preserve"> </w:t>
      </w:r>
      <w:r>
        <w:rPr>
          <w:sz w:val="24"/>
        </w:rPr>
        <w:t>should</w:t>
      </w:r>
      <w:r>
        <w:rPr>
          <w:spacing w:val="-4"/>
          <w:sz w:val="24"/>
        </w:rPr>
        <w:t xml:space="preserve"> </w:t>
      </w:r>
      <w:r>
        <w:rPr>
          <w:rFonts w:hint="default"/>
          <w:spacing w:val="-4"/>
          <w:sz w:val="24"/>
          <w:lang w:val="en-IN"/>
        </w:rPr>
        <w:t>i</w:t>
      </w:r>
      <w:r>
        <w:rPr>
          <w:sz w:val="24"/>
        </w:rPr>
        <w:t>mport</w:t>
      </w:r>
      <w:r>
        <w:rPr>
          <w:spacing w:val="-1"/>
          <w:sz w:val="24"/>
        </w:rPr>
        <w:t xml:space="preserve"> </w:t>
      </w:r>
      <w:r>
        <w:rPr>
          <w:sz w:val="24"/>
        </w:rPr>
        <w:t>the</w:t>
      </w:r>
      <w:r>
        <w:rPr>
          <w:spacing w:val="-2"/>
          <w:sz w:val="24"/>
        </w:rPr>
        <w:t xml:space="preserve"> </w:t>
      </w:r>
      <w:r>
        <w:rPr>
          <w:i/>
          <w:sz w:val="24"/>
        </w:rPr>
        <w:t>Tkinter</w:t>
      </w:r>
      <w:r>
        <w:rPr>
          <w:i/>
          <w:spacing w:val="-3"/>
          <w:sz w:val="24"/>
        </w:rPr>
        <w:t xml:space="preserve"> </w:t>
      </w:r>
      <w:r>
        <w:rPr>
          <w:sz w:val="24"/>
        </w:rPr>
        <w:t>module</w:t>
      </w:r>
      <w:r>
        <w:rPr>
          <w:rFonts w:hint="default"/>
          <w:sz w:val="24"/>
          <w:lang w:val="en-IN"/>
        </w:rPr>
        <w:t xml:space="preserve"> in code</w:t>
      </w:r>
      <w:r>
        <w:rPr>
          <w:sz w:val="24"/>
        </w:rPr>
        <w:t>.</w:t>
      </w:r>
    </w:p>
    <w:p>
      <w:pPr>
        <w:pStyle w:val="23"/>
        <w:numPr>
          <w:ilvl w:val="0"/>
          <w:numId w:val="3"/>
        </w:numPr>
        <w:tabs>
          <w:tab w:val="left" w:pos="3881"/>
        </w:tabs>
        <w:spacing w:before="147" w:after="0" w:line="240" w:lineRule="auto"/>
        <w:ind w:left="3687" w:leftChars="0" w:right="0" w:hanging="253" w:firstLineChars="0"/>
        <w:jc w:val="left"/>
        <w:rPr>
          <w:sz w:val="24"/>
        </w:rPr>
      </w:pPr>
      <w:r>
        <w:rPr>
          <w:sz w:val="24"/>
        </w:rPr>
        <w:t>Then</w:t>
      </w:r>
      <w:r>
        <w:rPr>
          <w:spacing w:val="-2"/>
          <w:sz w:val="24"/>
        </w:rPr>
        <w:t xml:space="preserve"> </w:t>
      </w:r>
      <w:r>
        <w:rPr>
          <w:sz w:val="24"/>
        </w:rPr>
        <w:t>after</w:t>
      </w:r>
      <w:r>
        <w:rPr>
          <w:spacing w:val="-1"/>
          <w:sz w:val="24"/>
        </w:rPr>
        <w:t xml:space="preserve"> </w:t>
      </w:r>
      <w:r>
        <w:rPr>
          <w:sz w:val="24"/>
        </w:rPr>
        <w:t>we should</w:t>
      </w:r>
      <w:r>
        <w:rPr>
          <w:spacing w:val="-5"/>
          <w:sz w:val="24"/>
        </w:rPr>
        <w:t xml:space="preserve"> </w:t>
      </w:r>
      <w:r>
        <w:rPr>
          <w:sz w:val="24"/>
        </w:rPr>
        <w:t>create the</w:t>
      </w:r>
      <w:r>
        <w:rPr>
          <w:spacing w:val="-3"/>
          <w:sz w:val="24"/>
        </w:rPr>
        <w:t xml:space="preserve"> </w:t>
      </w:r>
      <w:r>
        <w:rPr>
          <w:sz w:val="24"/>
        </w:rPr>
        <w:t>GUI application</w:t>
      </w:r>
      <w:r>
        <w:rPr>
          <w:spacing w:val="-2"/>
          <w:sz w:val="24"/>
        </w:rPr>
        <w:t xml:space="preserve"> </w:t>
      </w:r>
      <w:r>
        <w:rPr>
          <w:sz w:val="24"/>
        </w:rPr>
        <w:t>main</w:t>
      </w:r>
      <w:r>
        <w:rPr>
          <w:spacing w:val="-4"/>
          <w:sz w:val="24"/>
        </w:rPr>
        <w:t xml:space="preserve"> </w:t>
      </w:r>
      <w:r>
        <w:rPr>
          <w:sz w:val="24"/>
        </w:rPr>
        <w:t>window.</w:t>
      </w:r>
    </w:p>
    <w:p>
      <w:pPr>
        <w:pStyle w:val="23"/>
        <w:numPr>
          <w:ilvl w:val="0"/>
          <w:numId w:val="3"/>
        </w:numPr>
        <w:tabs>
          <w:tab w:val="left" w:pos="2579"/>
          <w:tab w:val="left" w:pos="2580"/>
        </w:tabs>
        <w:spacing w:before="149" w:after="0" w:line="240" w:lineRule="auto"/>
        <w:ind w:left="2387" w:leftChars="0" w:right="0" w:hanging="912" w:firstLineChars="0"/>
        <w:jc w:val="center"/>
        <w:rPr>
          <w:sz w:val="24"/>
        </w:rPr>
      </w:pPr>
      <w:r>
        <w:rPr>
          <w:sz w:val="24"/>
        </w:rPr>
        <w:t>Then</w:t>
      </w:r>
      <w:r>
        <w:rPr>
          <w:spacing w:val="-2"/>
          <w:sz w:val="24"/>
        </w:rPr>
        <w:t xml:space="preserve"> </w:t>
      </w:r>
      <w:r>
        <w:rPr>
          <w:sz w:val="24"/>
        </w:rPr>
        <w:t>we</w:t>
      </w:r>
      <w:r>
        <w:rPr>
          <w:spacing w:val="-2"/>
          <w:sz w:val="24"/>
        </w:rPr>
        <w:t xml:space="preserve"> </w:t>
      </w:r>
      <w:r>
        <w:rPr>
          <w:sz w:val="24"/>
        </w:rPr>
        <w:t>should</w:t>
      </w:r>
      <w:r>
        <w:rPr>
          <w:spacing w:val="-1"/>
          <w:sz w:val="24"/>
        </w:rPr>
        <w:t xml:space="preserve"> </w:t>
      </w:r>
      <w:r>
        <w:rPr>
          <w:rFonts w:hint="default"/>
          <w:spacing w:val="-1"/>
          <w:sz w:val="24"/>
          <w:lang w:val="en-IN"/>
        </w:rPr>
        <w:t>include</w:t>
      </w:r>
      <w:r>
        <w:rPr>
          <w:spacing w:val="-1"/>
          <w:sz w:val="24"/>
        </w:rPr>
        <w:t xml:space="preserve"> </w:t>
      </w:r>
      <w:r>
        <w:rPr>
          <w:sz w:val="24"/>
        </w:rPr>
        <w:t>one or</w:t>
      </w:r>
      <w:r>
        <w:rPr>
          <w:spacing w:val="-2"/>
          <w:sz w:val="24"/>
        </w:rPr>
        <w:t xml:space="preserve"> </w:t>
      </w:r>
      <w:r>
        <w:rPr>
          <w:sz w:val="24"/>
        </w:rPr>
        <w:t>more of</w:t>
      </w:r>
      <w:r>
        <w:rPr>
          <w:spacing w:val="-2"/>
          <w:sz w:val="24"/>
        </w:rPr>
        <w:t xml:space="preserve"> </w:t>
      </w:r>
      <w:r>
        <w:rPr>
          <w:sz w:val="24"/>
        </w:rPr>
        <w:t>the</w:t>
      </w:r>
      <w:r>
        <w:rPr>
          <w:spacing w:val="-2"/>
          <w:sz w:val="24"/>
        </w:rPr>
        <w:t xml:space="preserve"> </w:t>
      </w:r>
      <w:r>
        <w:rPr>
          <w:sz w:val="24"/>
        </w:rPr>
        <w:t>above-mentioned</w:t>
      </w:r>
      <w:r>
        <w:rPr>
          <w:spacing w:val="-1"/>
          <w:sz w:val="24"/>
        </w:rPr>
        <w:t xml:space="preserve"> </w:t>
      </w:r>
      <w:r>
        <w:rPr>
          <w:sz w:val="24"/>
        </w:rPr>
        <w:t>widgets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GUI</w:t>
      </w:r>
      <w:r>
        <w:rPr>
          <w:spacing w:val="-9"/>
          <w:sz w:val="24"/>
        </w:rPr>
        <w:t xml:space="preserve"> </w:t>
      </w:r>
      <w:r>
        <w:rPr>
          <w:sz w:val="24"/>
        </w:rPr>
        <w:t>application.</w:t>
      </w:r>
    </w:p>
    <w:p>
      <w:pPr>
        <w:pStyle w:val="23"/>
        <w:numPr>
          <w:ilvl w:val="0"/>
          <w:numId w:val="3"/>
        </w:numPr>
        <w:tabs>
          <w:tab w:val="left" w:pos="2382"/>
        </w:tabs>
        <w:spacing w:before="144" w:after="0" w:line="295" w:lineRule="auto"/>
        <w:ind w:left="2387" w:leftChars="0" w:right="879" w:rightChars="0" w:hanging="912" w:firstLineChars="0"/>
        <w:jc w:val="center"/>
        <w:rPr>
          <w:rFonts w:hint="default"/>
          <w:spacing w:val="-1"/>
          <w:sz w:val="24"/>
        </w:rPr>
      </w:pPr>
      <w:r>
        <w:rPr>
          <w:spacing w:val="-1"/>
          <w:sz w:val="24"/>
        </w:rPr>
        <w:t>Finally,we sh</w:t>
      </w:r>
      <w:r>
        <w:rPr>
          <w:rFonts w:hint="default"/>
          <w:spacing w:val="-1"/>
          <w:sz w:val="24"/>
          <w:lang w:val="en-IN"/>
        </w:rPr>
        <w:t>oul</w:t>
      </w:r>
      <w:r>
        <w:rPr>
          <w:spacing w:val="-1"/>
          <w:sz w:val="24"/>
        </w:rPr>
        <w:t xml:space="preserve">d </w:t>
      </w:r>
      <w:r>
        <w:rPr>
          <w:rFonts w:hint="default"/>
          <w:spacing w:val="-1"/>
          <w:sz w:val="24"/>
        </w:rPr>
        <w:t>Enter the most event loop to require action against each event triggered by the user.</w:t>
      </w:r>
    </w:p>
    <w:p>
      <w:pPr>
        <w:pStyle w:val="23"/>
        <w:numPr>
          <w:numId w:val="0"/>
        </w:numPr>
        <w:tabs>
          <w:tab w:val="left" w:pos="2382"/>
        </w:tabs>
        <w:spacing w:before="144" w:after="0" w:line="295" w:lineRule="auto"/>
        <w:ind w:right="879" w:rightChars="0"/>
        <w:jc w:val="left"/>
        <w:rPr>
          <w:sz w:val="24"/>
        </w:rPr>
      </w:pPr>
    </w:p>
    <w:p>
      <w:pPr>
        <w:spacing w:before="38"/>
        <w:ind w:left="1660" w:right="0" w:firstLine="0"/>
        <w:jc w:val="center"/>
        <w:rPr>
          <w:b/>
          <w:sz w:val="24"/>
        </w:rPr>
      </w:pPr>
      <w:r>
        <w:rPr>
          <w:b/>
          <w:sz w:val="24"/>
        </w:rPr>
        <w:t>4</w:t>
      </w:r>
    </w:p>
    <w:p>
      <w:pPr>
        <w:spacing w:after="0"/>
        <w:jc w:val="center"/>
        <w:rPr>
          <w:sz w:val="24"/>
        </w:rPr>
        <w:sectPr>
          <w:pgSz w:w="11900" w:h="16840"/>
          <w:pgMar w:top="540" w:right="0" w:bottom="280" w:left="0" w:header="720" w:footer="720" w:gutter="0"/>
          <w:cols w:space="720" w:num="1"/>
        </w:sectPr>
      </w:pPr>
    </w:p>
    <w:p>
      <w:pPr>
        <w:spacing w:before="0" w:line="240" w:lineRule="auto"/>
        <w:rPr>
          <w:b/>
          <w:sz w:val="20"/>
        </w:rPr>
      </w:pPr>
      <w:r>
        <w:drawing>
          <wp:anchor distT="0" distB="0" distL="0" distR="0" simplePos="0" relativeHeight="251662336" behindDoc="0" locked="0" layoutInCell="1" allowOverlap="1">
            <wp:simplePos x="0" y="0"/>
            <wp:positionH relativeFrom="page">
              <wp:posOffset>7359015</wp:posOffset>
            </wp:positionH>
            <wp:positionV relativeFrom="page">
              <wp:posOffset>254000</wp:posOffset>
            </wp:positionV>
            <wp:extent cx="22860" cy="10181590"/>
            <wp:effectExtent l="0" t="0" r="0" b="0"/>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a:picLocks noChangeAspect="1"/>
                    </pic:cNvPicPr>
                  </pic:nvPicPr>
                  <pic:blipFill>
                    <a:blip r:embed="rId12" cstate="print"/>
                    <a:stretch>
                      <a:fillRect/>
                    </a:stretch>
                  </pic:blipFill>
                  <pic:spPr>
                    <a:xfrm>
                      <a:off x="0" y="0"/>
                      <a:ext cx="22859" cy="10181844"/>
                    </a:xfrm>
                    <a:prstGeom prst="rect">
                      <a:avLst/>
                    </a:prstGeom>
                  </pic:spPr>
                </pic:pic>
              </a:graphicData>
            </a:graphic>
          </wp:anchor>
        </w:drawing>
      </w:r>
      <w:r>
        <w:drawing>
          <wp:anchor distT="0" distB="0" distL="0" distR="0" simplePos="0" relativeHeight="251663360" behindDoc="0" locked="0" layoutInCell="1" allowOverlap="1">
            <wp:simplePos x="0" y="0"/>
            <wp:positionH relativeFrom="page">
              <wp:posOffset>176530</wp:posOffset>
            </wp:positionH>
            <wp:positionV relativeFrom="page">
              <wp:posOffset>254000</wp:posOffset>
            </wp:positionV>
            <wp:extent cx="22860" cy="10181590"/>
            <wp:effectExtent l="0" t="0" r="0" b="0"/>
            <wp:wrapNone/>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pic:cNvPicPr>
                      <a:picLocks noChangeAspect="1"/>
                    </pic:cNvPicPr>
                  </pic:nvPicPr>
                  <pic:blipFill>
                    <a:blip r:embed="rId12" cstate="print"/>
                    <a:stretch>
                      <a:fillRect/>
                    </a:stretch>
                  </pic:blipFill>
                  <pic:spPr>
                    <a:xfrm>
                      <a:off x="0" y="0"/>
                      <a:ext cx="22860" cy="10181844"/>
                    </a:xfrm>
                    <a:prstGeom prst="rect">
                      <a:avLst/>
                    </a:prstGeom>
                  </pic:spPr>
                </pic:pic>
              </a:graphicData>
            </a:graphic>
          </wp:anchor>
        </w:drawing>
      </w:r>
    </w:p>
    <w:p>
      <w:pPr>
        <w:spacing w:before="6" w:line="240" w:lineRule="auto"/>
        <w:rPr>
          <w:b/>
          <w:sz w:val="29"/>
        </w:rPr>
      </w:pPr>
    </w:p>
    <w:p>
      <w:pPr>
        <w:pStyle w:val="3"/>
        <w:spacing w:before="80"/>
        <w:ind w:left="2040"/>
        <w:jc w:val="left"/>
      </w:pPr>
      <w:bookmarkStart w:id="15" w:name="Chapter 4 Requirement Analysis"/>
      <w:bookmarkEnd w:id="15"/>
      <w:r>
        <w:t>Chapter</w:t>
      </w:r>
      <w:r>
        <w:rPr>
          <w:spacing w:val="-4"/>
        </w:rPr>
        <w:t xml:space="preserve"> </w:t>
      </w:r>
      <w:r>
        <w:t>4</w:t>
      </w:r>
      <w:r>
        <w:rPr>
          <w:spacing w:val="-5"/>
        </w:rPr>
        <w:t xml:space="preserve"> </w:t>
      </w:r>
      <w:r>
        <w:t>Requirement</w:t>
      </w:r>
      <w:r>
        <w:rPr>
          <w:spacing w:val="-1"/>
        </w:rPr>
        <w:t xml:space="preserve"> </w:t>
      </w:r>
      <w:r>
        <w:t>Analysis</w:t>
      </w:r>
    </w:p>
    <w:p>
      <w:pPr>
        <w:spacing w:before="9" w:line="240" w:lineRule="auto"/>
        <w:rPr>
          <w:sz w:val="61"/>
        </w:rPr>
      </w:pPr>
    </w:p>
    <w:p>
      <w:pPr>
        <w:pStyle w:val="8"/>
        <w:numPr>
          <w:ilvl w:val="1"/>
          <w:numId w:val="3"/>
        </w:numPr>
        <w:tabs>
          <w:tab w:val="left" w:pos="5645"/>
        </w:tabs>
        <w:spacing w:before="0" w:after="0" w:line="240" w:lineRule="auto"/>
        <w:ind w:left="1619" w:leftChars="0" w:right="0" w:hanging="423" w:firstLineChars="0"/>
        <w:jc w:val="left"/>
      </w:pPr>
      <w:bookmarkStart w:id="16" w:name="_bookmark2"/>
      <w:bookmarkEnd w:id="16"/>
      <w:bookmarkStart w:id="17" w:name="4.1Logical Dataset:"/>
      <w:bookmarkEnd w:id="17"/>
      <w:r>
        <w:t>Logical</w:t>
      </w:r>
      <w:r>
        <w:rPr>
          <w:spacing w:val="-10"/>
        </w:rPr>
        <w:t xml:space="preserve"> </w:t>
      </w:r>
      <w:r>
        <w:t>Dataset:</w:t>
      </w:r>
    </w:p>
    <w:p>
      <w:pPr>
        <w:pStyle w:val="23"/>
        <w:numPr>
          <w:ilvl w:val="0"/>
          <w:numId w:val="4"/>
        </w:numPr>
        <w:tabs>
          <w:tab w:val="left" w:pos="2039"/>
          <w:tab w:val="left" w:pos="2040"/>
        </w:tabs>
        <w:spacing w:before="159" w:after="0" w:line="240" w:lineRule="auto"/>
        <w:ind w:left="2040" w:right="0" w:hanging="428"/>
        <w:jc w:val="left"/>
        <w:rPr>
          <w:sz w:val="24"/>
        </w:rPr>
      </w:pPr>
      <w:r>
        <w:rPr>
          <w:sz w:val="24"/>
        </w:rPr>
        <w:t>Experiments</w:t>
      </w:r>
      <w:r>
        <w:rPr>
          <w:spacing w:val="-2"/>
          <w:sz w:val="24"/>
        </w:rPr>
        <w:t xml:space="preserve"> </w:t>
      </w:r>
      <w:r>
        <w:rPr>
          <w:sz w:val="24"/>
        </w:rPr>
        <w:t>are</w:t>
      </w:r>
      <w:r>
        <w:rPr>
          <w:spacing w:val="-1"/>
          <w:sz w:val="24"/>
        </w:rPr>
        <w:t xml:space="preserve"> </w:t>
      </w:r>
      <w:r>
        <w:rPr>
          <w:sz w:val="24"/>
        </w:rPr>
        <w:t>performed</w:t>
      </w:r>
      <w:r>
        <w:rPr>
          <w:spacing w:val="-2"/>
          <w:sz w:val="24"/>
        </w:rPr>
        <w:t xml:space="preserve"> </w:t>
      </w:r>
      <w:r>
        <w:rPr>
          <w:sz w:val="24"/>
        </w:rPr>
        <w:t>on</w:t>
      </w:r>
      <w:r>
        <w:rPr>
          <w:spacing w:val="-2"/>
          <w:sz w:val="24"/>
        </w:rPr>
        <w:t xml:space="preserve"> </w:t>
      </w:r>
      <w:r>
        <w:rPr>
          <w:i/>
          <w:sz w:val="24"/>
          <w:u w:val="single"/>
        </w:rPr>
        <w:t>Pima Indians</w:t>
      </w:r>
      <w:r>
        <w:rPr>
          <w:i/>
          <w:spacing w:val="-2"/>
          <w:sz w:val="24"/>
          <w:u w:val="single"/>
        </w:rPr>
        <w:t xml:space="preserve"> </w:t>
      </w:r>
      <w:r>
        <w:rPr>
          <w:i/>
          <w:sz w:val="24"/>
          <w:u w:val="single"/>
        </w:rPr>
        <w:t>Diabetes</w:t>
      </w:r>
      <w:r>
        <w:rPr>
          <w:i/>
          <w:spacing w:val="-2"/>
          <w:sz w:val="24"/>
          <w:u w:val="single"/>
        </w:rPr>
        <w:t xml:space="preserve"> </w:t>
      </w:r>
      <w:r>
        <w:rPr>
          <w:i/>
          <w:sz w:val="24"/>
          <w:u w:val="single"/>
        </w:rPr>
        <w:t>Database</w:t>
      </w:r>
      <w:r>
        <w:rPr>
          <w:i/>
          <w:spacing w:val="-3"/>
          <w:sz w:val="24"/>
          <w:u w:val="single"/>
        </w:rPr>
        <w:t xml:space="preserve"> </w:t>
      </w:r>
      <w:r>
        <w:rPr>
          <w:i/>
          <w:sz w:val="24"/>
          <w:u w:val="single"/>
        </w:rPr>
        <w:t>(PIDD</w:t>
      </w:r>
      <w:r>
        <w:rPr>
          <w:sz w:val="24"/>
        </w:rPr>
        <w:t>)</w:t>
      </w:r>
      <w:r>
        <w:rPr>
          <w:spacing w:val="-1"/>
          <w:sz w:val="24"/>
        </w:rPr>
        <w:t xml:space="preserve"> </w:t>
      </w:r>
      <w:r>
        <w:rPr>
          <w:sz w:val="24"/>
        </w:rPr>
        <w:t>which</w:t>
      </w:r>
      <w:r>
        <w:rPr>
          <w:spacing w:val="-2"/>
          <w:sz w:val="24"/>
        </w:rPr>
        <w:t xml:space="preserve"> </w:t>
      </w:r>
      <w:r>
        <w:rPr>
          <w:sz w:val="24"/>
        </w:rPr>
        <w:t>is</w:t>
      </w:r>
      <w:r>
        <w:rPr>
          <w:spacing w:val="-2"/>
          <w:sz w:val="24"/>
        </w:rPr>
        <w:t xml:space="preserve"> </w:t>
      </w:r>
      <w:r>
        <w:rPr>
          <w:rFonts w:hint="default"/>
          <w:spacing w:val="-2"/>
          <w:sz w:val="24"/>
          <w:lang w:val="en-IN"/>
        </w:rPr>
        <w:t>created</w:t>
      </w:r>
      <w:r>
        <w:rPr>
          <w:spacing w:val="-10"/>
          <w:sz w:val="24"/>
        </w:rPr>
        <w:t xml:space="preserve"> </w:t>
      </w:r>
      <w:r>
        <w:rPr>
          <w:sz w:val="24"/>
        </w:rPr>
        <w:t>from</w:t>
      </w:r>
    </w:p>
    <w:p>
      <w:pPr>
        <w:spacing w:before="24"/>
        <w:ind w:left="4999" w:right="0" w:firstLine="0"/>
        <w:jc w:val="left"/>
        <w:rPr>
          <w:sz w:val="24"/>
        </w:rPr>
      </w:pPr>
      <w:r>
        <w:rPr>
          <w:sz w:val="24"/>
        </w:rPr>
        <w:t>UCI</w:t>
      </w:r>
      <w:r>
        <w:rPr>
          <w:spacing w:val="-4"/>
          <w:sz w:val="24"/>
        </w:rPr>
        <w:t xml:space="preserve"> </w:t>
      </w:r>
      <w:r>
        <w:rPr>
          <w:sz w:val="24"/>
        </w:rPr>
        <w:t>machine</w:t>
      </w:r>
      <w:r>
        <w:rPr>
          <w:spacing w:val="-2"/>
          <w:sz w:val="24"/>
        </w:rPr>
        <w:t xml:space="preserve"> </w:t>
      </w:r>
      <w:r>
        <w:rPr>
          <w:sz w:val="24"/>
        </w:rPr>
        <w:t>learning</w:t>
      </w:r>
      <w:r>
        <w:rPr>
          <w:spacing w:val="-3"/>
          <w:sz w:val="24"/>
        </w:rPr>
        <w:t xml:space="preserve"> </w:t>
      </w:r>
      <w:r>
        <w:rPr>
          <w:sz w:val="24"/>
        </w:rPr>
        <w:t>repository.</w:t>
      </w:r>
    </w:p>
    <w:p>
      <w:pPr>
        <w:spacing w:before="24"/>
        <w:ind w:left="4999" w:right="0" w:firstLine="0"/>
        <w:jc w:val="left"/>
        <w:rPr>
          <w:sz w:val="24"/>
        </w:rPr>
      </w:pPr>
    </w:p>
    <w:p>
      <w:pPr>
        <w:tabs>
          <w:tab w:val="left" w:pos="3734"/>
        </w:tabs>
        <w:spacing w:before="65" w:line="247" w:lineRule="auto"/>
        <w:ind w:right="577" w:firstLine="236"/>
        <w:jc w:val="center"/>
        <w:rPr>
          <w:rFonts w:hint="default"/>
          <w:spacing w:val="-1"/>
          <w:sz w:val="24"/>
        </w:rPr>
      </w:pPr>
      <w:r>
        <w:rPr>
          <w:rFonts w:hint="default"/>
          <w:spacing w:val="-1"/>
          <w:sz w:val="24"/>
        </w:rPr>
        <w:t>PIDD:This dataset is originally from the National Institute of Diabetes and Digestive and Kidney Diseases. the target of the dataset is to diagnostically predict whether or not a patient has diabetes, supported certain diagnostic measurements included within the dataset. Several constraints were placed on the choice of those instances from a bigger database. especially , all patients here are females a minimum of 21 years old of Pima Indian heritage.</w:t>
      </w:r>
    </w:p>
    <w:p>
      <w:pPr>
        <w:tabs>
          <w:tab w:val="left" w:pos="3734"/>
        </w:tabs>
        <w:spacing w:before="65" w:line="247" w:lineRule="auto"/>
        <w:ind w:right="577" w:firstLine="236"/>
        <w:jc w:val="center"/>
        <w:rPr>
          <w:rFonts w:hint="default"/>
          <w:spacing w:val="-1"/>
          <w:sz w:val="24"/>
        </w:rPr>
      </w:pPr>
    </w:p>
    <w:p>
      <w:pPr>
        <w:tabs>
          <w:tab w:val="left" w:pos="3734"/>
        </w:tabs>
        <w:spacing w:before="65" w:line="247" w:lineRule="auto"/>
        <w:ind w:right="577"/>
        <w:jc w:val="center"/>
        <w:rPr>
          <w:rFonts w:hint="default"/>
          <w:spacing w:val="-1"/>
          <w:sz w:val="24"/>
        </w:rPr>
      </w:pPr>
      <w:r>
        <w:rPr>
          <w:rFonts w:hint="default"/>
          <w:spacing w:val="-1"/>
          <w:sz w:val="24"/>
        </w:rPr>
        <w:t>The dataset contains 8 attributes and 1 class variable. This data set contains total 768 diabetic and non-</w:t>
      </w:r>
    </w:p>
    <w:p>
      <w:pPr>
        <w:tabs>
          <w:tab w:val="left" w:pos="3734"/>
        </w:tabs>
        <w:spacing w:before="65" w:line="247" w:lineRule="auto"/>
        <w:ind w:right="577"/>
        <w:jc w:val="center"/>
        <w:rPr>
          <w:rFonts w:hint="default"/>
          <w:spacing w:val="-1"/>
          <w:sz w:val="24"/>
        </w:rPr>
      </w:pPr>
      <w:r>
        <w:rPr>
          <w:rFonts w:hint="default"/>
          <w:spacing w:val="-1"/>
          <w:sz w:val="24"/>
        </w:rPr>
        <w:t>diabetic women records whose age is above 21 years. All attributes in dataset are numeric. For this</w:t>
      </w:r>
    </w:p>
    <w:p>
      <w:pPr>
        <w:tabs>
          <w:tab w:val="left" w:pos="3734"/>
        </w:tabs>
        <w:spacing w:before="65" w:line="247" w:lineRule="auto"/>
        <w:ind w:right="577" w:firstLine="1547" w:firstLineChars="650"/>
        <w:jc w:val="both"/>
        <w:rPr>
          <w:rFonts w:hint="default"/>
          <w:spacing w:val="-1"/>
          <w:sz w:val="24"/>
        </w:rPr>
      </w:pPr>
      <w:r>
        <w:rPr>
          <w:rFonts w:hint="default"/>
          <w:spacing w:val="-1"/>
          <w:sz w:val="24"/>
        </w:rPr>
        <w:t>work the dataset is taken into account as complete data set having no missing value in it.</w:t>
      </w:r>
    </w:p>
    <w:p>
      <w:pPr>
        <w:spacing w:before="24"/>
        <w:ind w:right="0"/>
        <w:jc w:val="left"/>
        <w:rPr>
          <w:sz w:val="24"/>
        </w:rPr>
      </w:pPr>
    </w:p>
    <w:p>
      <w:pPr>
        <w:tabs>
          <w:tab w:val="left" w:pos="3734"/>
        </w:tabs>
        <w:spacing w:before="65" w:line="247" w:lineRule="auto"/>
        <w:ind w:left="3194" w:right="577" w:firstLine="4"/>
        <w:jc w:val="center"/>
        <w:rPr>
          <w:rFonts w:hint="default"/>
          <w:spacing w:val="-1"/>
          <w:sz w:val="24"/>
        </w:rPr>
      </w:pPr>
      <w:r>
        <w:rPr>
          <w:rFonts w:hint="default"/>
          <w:spacing w:val="-1"/>
          <w:sz w:val="24"/>
        </w:rPr>
        <w:t></w:t>
      </w:r>
    </w:p>
    <w:p>
      <w:pPr>
        <w:pStyle w:val="9"/>
        <w:numPr>
          <w:ilvl w:val="1"/>
          <w:numId w:val="3"/>
        </w:numPr>
        <w:tabs>
          <w:tab w:val="left" w:pos="5924"/>
        </w:tabs>
        <w:spacing w:before="131" w:after="0" w:line="240" w:lineRule="auto"/>
        <w:ind w:left="1898" w:leftChars="0" w:right="0" w:hanging="424" w:firstLineChars="0"/>
        <w:jc w:val="left"/>
      </w:pPr>
      <w:bookmarkStart w:id="18" w:name="4.2Parameter :"/>
      <w:bookmarkEnd w:id="18"/>
      <w:bookmarkStart w:id="19" w:name="_bookmark3"/>
      <w:bookmarkEnd w:id="19"/>
      <w:r>
        <w:t>Parameter</w:t>
      </w:r>
      <w:r>
        <w:rPr>
          <w:spacing w:val="-6"/>
        </w:rPr>
        <w:t xml:space="preserve"> </w:t>
      </w:r>
      <w:r>
        <w:t>:</w:t>
      </w:r>
    </w:p>
    <w:p>
      <w:pPr>
        <w:spacing w:before="4" w:line="240" w:lineRule="auto"/>
        <w:rPr>
          <w:b/>
          <w:i/>
          <w:sz w:val="26"/>
        </w:rPr>
      </w:pPr>
    </w:p>
    <w:p>
      <w:pPr>
        <w:pStyle w:val="23"/>
        <w:numPr>
          <w:ilvl w:val="0"/>
          <w:numId w:val="5"/>
        </w:numPr>
        <w:tabs>
          <w:tab w:val="left" w:pos="5021"/>
        </w:tabs>
        <w:spacing w:before="0" w:after="0" w:line="240" w:lineRule="auto"/>
        <w:ind w:left="5020" w:right="0" w:hanging="358"/>
        <w:jc w:val="left"/>
        <w:rPr>
          <w:color w:val="21292C"/>
          <w:sz w:val="24"/>
        </w:rPr>
      </w:pPr>
      <w:r>
        <w:rPr>
          <w:b/>
          <w:color w:val="21292C"/>
          <w:sz w:val="24"/>
        </w:rPr>
        <w:t>Pregnancies:</w:t>
      </w:r>
      <w:r>
        <w:rPr>
          <w:b/>
          <w:color w:val="21292C"/>
          <w:spacing w:val="-3"/>
          <w:sz w:val="24"/>
        </w:rPr>
        <w:t xml:space="preserve"> </w:t>
      </w:r>
      <w:r>
        <w:rPr>
          <w:color w:val="21292C"/>
          <w:sz w:val="24"/>
        </w:rPr>
        <w:t>No.</w:t>
      </w:r>
      <w:r>
        <w:rPr>
          <w:color w:val="21292C"/>
          <w:spacing w:val="-3"/>
          <w:sz w:val="24"/>
        </w:rPr>
        <w:t xml:space="preserve"> </w:t>
      </w:r>
      <w:r>
        <w:rPr>
          <w:color w:val="21292C"/>
          <w:sz w:val="24"/>
        </w:rPr>
        <w:t>of times</w:t>
      </w:r>
      <w:r>
        <w:rPr>
          <w:color w:val="21292C"/>
          <w:spacing w:val="-8"/>
          <w:sz w:val="24"/>
        </w:rPr>
        <w:t xml:space="preserve"> </w:t>
      </w:r>
      <w:r>
        <w:rPr>
          <w:color w:val="21292C"/>
          <w:sz w:val="24"/>
        </w:rPr>
        <w:t>pregnant</w:t>
      </w:r>
    </w:p>
    <w:p>
      <w:pPr>
        <w:pStyle w:val="23"/>
        <w:numPr>
          <w:numId w:val="0"/>
        </w:numPr>
        <w:tabs>
          <w:tab w:val="left" w:pos="5021"/>
        </w:tabs>
        <w:spacing w:before="0" w:after="0" w:line="240" w:lineRule="auto"/>
        <w:ind w:right="0" w:rightChars="0"/>
        <w:jc w:val="left"/>
        <w:rPr>
          <w:color w:val="21292C"/>
          <w:sz w:val="24"/>
        </w:rPr>
      </w:pPr>
    </w:p>
    <w:p>
      <w:pPr>
        <w:numPr>
          <w:numId w:val="0"/>
        </w:numPr>
        <w:spacing w:before="2" w:line="264" w:lineRule="auto"/>
        <w:ind w:right="765" w:rightChars="0"/>
        <w:jc w:val="center"/>
        <w:rPr>
          <w:rFonts w:hint="default"/>
          <w:b w:val="0"/>
          <w:bCs/>
          <w:color w:val="21292C"/>
          <w:spacing w:val="-1"/>
          <w:sz w:val="24"/>
          <w:lang w:val="en-IN"/>
        </w:rPr>
      </w:pPr>
      <w:r>
        <w:rPr>
          <w:rFonts w:hint="default"/>
          <w:b/>
          <w:color w:val="21292C"/>
          <w:spacing w:val="-1"/>
          <w:sz w:val="24"/>
          <w:lang w:val="en-IN"/>
        </w:rPr>
        <w:t>2.</w:t>
      </w:r>
      <w:r>
        <w:rPr>
          <w:b/>
          <w:color w:val="21292C"/>
          <w:spacing w:val="-1"/>
          <w:sz w:val="24"/>
        </w:rPr>
        <w:t xml:space="preserve">Glucose: </w:t>
      </w:r>
      <w:r>
        <w:rPr>
          <w:rFonts w:hint="default"/>
          <w:b w:val="0"/>
          <w:bCs/>
          <w:color w:val="21292C"/>
          <w:spacing w:val="-1"/>
          <w:sz w:val="24"/>
        </w:rPr>
        <w:t xml:space="preserve">Plasma Glucose Concentration a 2 hour in an oral glucose tolerance test (mg/dl) A 2- hour value </w:t>
      </w:r>
      <w:r>
        <w:rPr>
          <w:rFonts w:hint="default"/>
          <w:b w:val="0"/>
          <w:bCs/>
          <w:color w:val="21292C"/>
          <w:spacing w:val="-1"/>
          <w:sz w:val="24"/>
          <w:lang w:val="en-IN"/>
        </w:rPr>
        <w:t xml:space="preserve"> </w:t>
      </w:r>
    </w:p>
    <w:p>
      <w:pPr>
        <w:numPr>
          <w:numId w:val="0"/>
        </w:numPr>
        <w:spacing w:before="2" w:line="264" w:lineRule="auto"/>
        <w:ind w:right="765" w:rightChars="0"/>
        <w:jc w:val="center"/>
        <w:rPr>
          <w:rFonts w:hint="default"/>
          <w:b w:val="0"/>
          <w:bCs/>
          <w:color w:val="21292C"/>
          <w:spacing w:val="-1"/>
          <w:sz w:val="24"/>
        </w:rPr>
      </w:pPr>
      <w:r>
        <w:rPr>
          <w:rFonts w:hint="default"/>
          <w:b w:val="0"/>
          <w:bCs/>
          <w:color w:val="21292C"/>
          <w:spacing w:val="-1"/>
          <w:sz w:val="24"/>
          <w:lang w:val="en-IN"/>
        </w:rPr>
        <w:t xml:space="preserve">      </w:t>
      </w:r>
      <w:r>
        <w:rPr>
          <w:rFonts w:hint="default"/>
          <w:b w:val="0"/>
          <w:bCs/>
          <w:color w:val="21292C"/>
          <w:spacing w:val="-1"/>
          <w:sz w:val="24"/>
        </w:rPr>
        <w:t>between</w:t>
      </w:r>
      <w:r>
        <w:rPr>
          <w:rFonts w:hint="default"/>
          <w:b w:val="0"/>
          <w:bCs/>
          <w:color w:val="21292C"/>
          <w:spacing w:val="-1"/>
          <w:sz w:val="24"/>
          <w:lang w:val="en-IN"/>
        </w:rPr>
        <w:t xml:space="preserve">   </w:t>
      </w:r>
      <w:r>
        <w:rPr>
          <w:rFonts w:hint="default"/>
          <w:b w:val="0"/>
          <w:bCs/>
          <w:color w:val="21292C"/>
          <w:spacing w:val="-1"/>
          <w:sz w:val="24"/>
        </w:rPr>
        <w:t>140 and 200 mg/dL (7.8 and 11.1 mmol/L) is named impaired glucose tolerance. this is often called "pre- diabetes." It means you're at increased risk of developing</w:t>
      </w:r>
    </w:p>
    <w:p>
      <w:pPr>
        <w:spacing w:before="2" w:line="264" w:lineRule="auto"/>
        <w:ind w:right="765"/>
        <w:jc w:val="center"/>
        <w:rPr>
          <w:sz w:val="24"/>
        </w:rPr>
      </w:pPr>
      <w:r>
        <w:rPr>
          <w:rFonts w:hint="default"/>
          <w:b w:val="0"/>
          <w:bCs/>
          <w:color w:val="21292C"/>
          <w:spacing w:val="-1"/>
          <w:sz w:val="24"/>
        </w:rPr>
        <w:t>diabetes over time. A glucose level of 200 mg/dL (11.1 mmol/L) or higher is employed to diagnose diabetes.</w:t>
      </w:r>
    </w:p>
    <w:p>
      <w:pPr>
        <w:numPr>
          <w:numId w:val="0"/>
        </w:numPr>
        <w:spacing w:before="19"/>
        <w:ind w:left="4662" w:leftChars="0" w:right="811" w:rightChars="0"/>
        <w:jc w:val="both"/>
        <w:rPr>
          <w:rFonts w:hint="default"/>
          <w:b/>
          <w:color w:val="21292C"/>
          <w:sz w:val="23"/>
          <w:lang w:val="en-IN"/>
        </w:rPr>
      </w:pPr>
      <w:r>
        <w:rPr>
          <w:rFonts w:hint="default"/>
          <w:b/>
          <w:color w:val="21292C"/>
          <w:sz w:val="23"/>
          <w:lang w:val="en-IN"/>
        </w:rPr>
        <w:t>3.</w:t>
      </w:r>
      <w:r>
        <w:rPr>
          <w:b/>
          <w:color w:val="21292C"/>
          <w:sz w:val="23"/>
        </w:rPr>
        <w:t>Blood</w:t>
      </w:r>
      <w:r>
        <w:rPr>
          <w:b/>
          <w:color w:val="21292C"/>
          <w:spacing w:val="-4"/>
          <w:sz w:val="23"/>
        </w:rPr>
        <w:t xml:space="preserve"> </w:t>
      </w:r>
      <w:r>
        <w:rPr>
          <w:b/>
          <w:color w:val="21292C"/>
          <w:sz w:val="23"/>
        </w:rPr>
        <w:t>Pressure:</w:t>
      </w:r>
    </w:p>
    <w:p>
      <w:pPr>
        <w:spacing w:before="19"/>
        <w:ind w:left="0" w:right="811" w:firstLine="0"/>
        <w:jc w:val="center"/>
        <w:rPr>
          <w:rFonts w:hint="default"/>
          <w:b w:val="0"/>
          <w:bCs/>
          <w:color w:val="21292C"/>
          <w:sz w:val="23"/>
        </w:rPr>
      </w:pPr>
      <w:r>
        <w:rPr>
          <w:rFonts w:hint="default"/>
          <w:b w:val="0"/>
          <w:bCs/>
          <w:color w:val="21292C"/>
          <w:sz w:val="23"/>
        </w:rPr>
        <w:t xml:space="preserve"> Blood Pressure(mmHg): In case Diastolic B.P &gt; 90 implies</w:t>
      </w:r>
    </w:p>
    <w:p>
      <w:pPr>
        <w:spacing w:before="19"/>
        <w:ind w:left="0" w:right="811" w:firstLine="0"/>
        <w:jc w:val="center"/>
        <w:rPr>
          <w:rFonts w:hint="default"/>
          <w:b w:val="0"/>
          <w:bCs/>
          <w:color w:val="21292C"/>
          <w:sz w:val="23"/>
        </w:rPr>
      </w:pPr>
      <w:r>
        <w:rPr>
          <w:rFonts w:hint="default"/>
          <w:b w:val="0"/>
          <w:bCs/>
          <w:color w:val="21292C"/>
          <w:sz w:val="23"/>
        </w:rPr>
        <w:t>Tall B.P(High Probability of Diabetes) Diastolic B.P &lt; 60 implies moo B.P (Less Likelihood of Diabetes)</w:t>
      </w:r>
    </w:p>
    <w:p>
      <w:pPr>
        <w:pStyle w:val="23"/>
        <w:numPr>
          <w:ilvl w:val="0"/>
          <w:numId w:val="5"/>
        </w:numPr>
        <w:tabs>
          <w:tab w:val="left" w:pos="2480"/>
        </w:tabs>
        <w:spacing w:before="55" w:after="0" w:line="240" w:lineRule="auto"/>
        <w:ind w:left="2479" w:right="0" w:hanging="356"/>
        <w:jc w:val="left"/>
        <w:rPr>
          <w:color w:val="21292C"/>
          <w:sz w:val="24"/>
        </w:rPr>
      </w:pPr>
      <w:r>
        <w:rPr>
          <w:b/>
          <w:color w:val="21292C"/>
          <w:spacing w:val="-1"/>
          <w:sz w:val="24"/>
        </w:rPr>
        <w:t>Skin</w:t>
      </w:r>
      <w:r>
        <w:rPr>
          <w:b/>
          <w:color w:val="21292C"/>
          <w:spacing w:val="-2"/>
          <w:sz w:val="24"/>
        </w:rPr>
        <w:t xml:space="preserve"> </w:t>
      </w:r>
      <w:r>
        <w:rPr>
          <w:b/>
          <w:color w:val="21292C"/>
          <w:spacing w:val="-1"/>
          <w:sz w:val="24"/>
        </w:rPr>
        <w:t>Thickness:</w:t>
      </w:r>
      <w:r>
        <w:rPr>
          <w:b/>
          <w:color w:val="21292C"/>
          <w:spacing w:val="1"/>
          <w:sz w:val="24"/>
        </w:rPr>
        <w:t xml:space="preserve"> </w:t>
      </w:r>
      <w:r>
        <w:rPr>
          <w:color w:val="21292C"/>
          <w:spacing w:val="-1"/>
          <w:sz w:val="24"/>
        </w:rPr>
        <w:t>Triceps</w:t>
      </w:r>
      <w:r>
        <w:rPr>
          <w:color w:val="21292C"/>
          <w:sz w:val="24"/>
        </w:rPr>
        <w:t xml:space="preserve"> </w:t>
      </w:r>
      <w:r>
        <w:rPr>
          <w:color w:val="21292C"/>
          <w:spacing w:val="-1"/>
          <w:sz w:val="24"/>
        </w:rPr>
        <w:t>Skin</w:t>
      </w:r>
      <w:r>
        <w:rPr>
          <w:color w:val="21292C"/>
          <w:sz w:val="24"/>
        </w:rPr>
        <w:t xml:space="preserve"> Fold</w:t>
      </w:r>
      <w:r>
        <w:rPr>
          <w:color w:val="21292C"/>
          <w:spacing w:val="1"/>
          <w:sz w:val="24"/>
        </w:rPr>
        <w:t xml:space="preserve"> </w:t>
      </w:r>
      <w:r>
        <w:rPr>
          <w:color w:val="21292C"/>
          <w:sz w:val="24"/>
        </w:rPr>
        <w:t>Thickness</w:t>
      </w:r>
      <w:r>
        <w:rPr>
          <w:color w:val="21292C"/>
          <w:spacing w:val="2"/>
          <w:sz w:val="24"/>
        </w:rPr>
        <w:t xml:space="preserve"> </w:t>
      </w:r>
      <w:r>
        <w:rPr>
          <w:color w:val="21292C"/>
          <w:sz w:val="24"/>
        </w:rPr>
        <w:t>(mm)</w:t>
      </w:r>
      <w:r>
        <w:rPr>
          <w:color w:val="21292C"/>
          <w:spacing w:val="-1"/>
          <w:sz w:val="24"/>
        </w:rPr>
        <w:t xml:space="preserve"> </w:t>
      </w:r>
      <w:r>
        <w:rPr>
          <w:color w:val="21292C"/>
          <w:sz w:val="24"/>
        </w:rPr>
        <w:t>– A</w:t>
      </w:r>
      <w:r>
        <w:rPr>
          <w:color w:val="21292C"/>
          <w:spacing w:val="-1"/>
          <w:sz w:val="24"/>
        </w:rPr>
        <w:t xml:space="preserve"> </w:t>
      </w:r>
      <w:r>
        <w:rPr>
          <w:color w:val="21292C"/>
          <w:sz w:val="24"/>
        </w:rPr>
        <w:t>value</w:t>
      </w:r>
      <w:r>
        <w:rPr>
          <w:color w:val="21292C"/>
          <w:spacing w:val="2"/>
          <w:sz w:val="24"/>
        </w:rPr>
        <w:t xml:space="preserve"> </w:t>
      </w:r>
      <w:r>
        <w:rPr>
          <w:color w:val="21292C"/>
          <w:sz w:val="24"/>
        </w:rPr>
        <w:t>used to estimate</w:t>
      </w:r>
      <w:r>
        <w:rPr>
          <w:color w:val="21292C"/>
          <w:spacing w:val="-1"/>
          <w:sz w:val="24"/>
        </w:rPr>
        <w:t xml:space="preserve"> </w:t>
      </w:r>
      <w:r>
        <w:rPr>
          <w:color w:val="21292C"/>
          <w:sz w:val="24"/>
        </w:rPr>
        <w:t>body</w:t>
      </w:r>
      <w:r>
        <w:rPr>
          <w:color w:val="21292C"/>
          <w:spacing w:val="-15"/>
          <w:sz w:val="24"/>
        </w:rPr>
        <w:t xml:space="preserve"> </w:t>
      </w:r>
      <w:r>
        <w:rPr>
          <w:color w:val="21292C"/>
          <w:sz w:val="24"/>
        </w:rPr>
        <w:t>fat.</w:t>
      </w:r>
    </w:p>
    <w:p>
      <w:pPr>
        <w:spacing w:before="2"/>
        <w:ind w:left="5340" w:right="0" w:hanging="3120"/>
        <w:jc w:val="left"/>
        <w:rPr>
          <w:sz w:val="24"/>
        </w:rPr>
      </w:pPr>
      <w:r>
        <w:rPr>
          <w:color w:val="21292C"/>
          <w:sz w:val="24"/>
        </w:rPr>
        <w:t>Normal</w:t>
      </w:r>
      <w:r>
        <w:rPr>
          <w:color w:val="21292C"/>
          <w:spacing w:val="-2"/>
          <w:sz w:val="24"/>
        </w:rPr>
        <w:t xml:space="preserve"> </w:t>
      </w:r>
      <w:r>
        <w:rPr>
          <w:color w:val="21292C"/>
          <w:sz w:val="24"/>
        </w:rPr>
        <w:t>Triceps SkinFold</w:t>
      </w:r>
      <w:r>
        <w:rPr>
          <w:color w:val="21292C"/>
          <w:spacing w:val="-2"/>
          <w:sz w:val="24"/>
        </w:rPr>
        <w:t xml:space="preserve"> </w:t>
      </w:r>
      <w:r>
        <w:rPr>
          <w:color w:val="21292C"/>
          <w:sz w:val="24"/>
        </w:rPr>
        <w:t>Thickness</w:t>
      </w:r>
      <w:r>
        <w:rPr>
          <w:color w:val="21292C"/>
          <w:spacing w:val="-1"/>
          <w:sz w:val="24"/>
        </w:rPr>
        <w:t xml:space="preserve"> </w:t>
      </w:r>
      <w:r>
        <w:rPr>
          <w:color w:val="21292C"/>
          <w:sz w:val="24"/>
        </w:rPr>
        <w:t>in</w:t>
      </w:r>
      <w:r>
        <w:rPr>
          <w:color w:val="21292C"/>
          <w:spacing w:val="-2"/>
          <w:sz w:val="24"/>
        </w:rPr>
        <w:t xml:space="preserve"> </w:t>
      </w:r>
      <w:r>
        <w:rPr>
          <w:color w:val="21292C"/>
          <w:sz w:val="24"/>
        </w:rPr>
        <w:t>women is</w:t>
      </w:r>
      <w:r>
        <w:rPr>
          <w:color w:val="21292C"/>
          <w:spacing w:val="-5"/>
          <w:sz w:val="24"/>
        </w:rPr>
        <w:t xml:space="preserve"> </w:t>
      </w:r>
      <w:r>
        <w:rPr>
          <w:color w:val="21292C"/>
          <w:sz w:val="24"/>
        </w:rPr>
        <w:t>23mm.</w:t>
      </w:r>
      <w:r>
        <w:rPr>
          <w:color w:val="21292C"/>
          <w:spacing w:val="-1"/>
          <w:sz w:val="24"/>
        </w:rPr>
        <w:t xml:space="preserve"> </w:t>
      </w:r>
      <w:r>
        <w:rPr>
          <w:rFonts w:hint="default"/>
          <w:color w:val="21292C"/>
          <w:spacing w:val="-1"/>
          <w:sz w:val="24"/>
          <w:lang w:val="en-IN"/>
        </w:rPr>
        <w:t>Greater</w:t>
      </w:r>
      <w:r>
        <w:rPr>
          <w:color w:val="21292C"/>
          <w:spacing w:val="-1"/>
          <w:sz w:val="24"/>
        </w:rPr>
        <w:t xml:space="preserve"> </w:t>
      </w:r>
      <w:r>
        <w:rPr>
          <w:color w:val="21292C"/>
          <w:sz w:val="24"/>
        </w:rPr>
        <w:t>thickness</w:t>
      </w:r>
      <w:r>
        <w:rPr>
          <w:color w:val="21292C"/>
          <w:spacing w:val="-2"/>
          <w:sz w:val="24"/>
        </w:rPr>
        <w:t xml:space="preserve"> </w:t>
      </w:r>
      <w:r>
        <w:rPr>
          <w:color w:val="21292C"/>
          <w:sz w:val="24"/>
        </w:rPr>
        <w:t>leads</w:t>
      </w:r>
      <w:r>
        <w:rPr>
          <w:color w:val="21292C"/>
          <w:spacing w:val="-1"/>
          <w:sz w:val="24"/>
        </w:rPr>
        <w:t xml:space="preserve"> </w:t>
      </w:r>
      <w:r>
        <w:rPr>
          <w:color w:val="21292C"/>
          <w:sz w:val="24"/>
        </w:rPr>
        <w:t>to</w:t>
      </w:r>
      <w:r>
        <w:rPr>
          <w:rFonts w:hint="default"/>
          <w:color w:val="21292C"/>
          <w:sz w:val="24"/>
          <w:lang w:val="en-IN"/>
        </w:rPr>
        <w:t>wards</w:t>
      </w:r>
      <w:r>
        <w:rPr>
          <w:color w:val="21292C"/>
          <w:spacing w:val="-2"/>
          <w:sz w:val="24"/>
        </w:rPr>
        <w:t xml:space="preserve"> </w:t>
      </w:r>
      <w:r>
        <w:rPr>
          <w:color w:val="21292C"/>
          <w:sz w:val="24"/>
        </w:rPr>
        <w:t>obesity</w:t>
      </w:r>
      <w:r>
        <w:rPr>
          <w:color w:val="21292C"/>
          <w:spacing w:val="-2"/>
          <w:sz w:val="24"/>
        </w:rPr>
        <w:t xml:space="preserve"> </w:t>
      </w:r>
      <w:r>
        <w:rPr>
          <w:color w:val="21292C"/>
          <w:sz w:val="24"/>
        </w:rPr>
        <w:t>and</w:t>
      </w:r>
      <w:r>
        <w:rPr>
          <w:color w:val="21292C"/>
          <w:spacing w:val="-57"/>
          <w:sz w:val="24"/>
        </w:rPr>
        <w:t xml:space="preserve"> </w:t>
      </w:r>
      <w:r>
        <w:rPr>
          <w:rFonts w:hint="default"/>
          <w:color w:val="21292C"/>
          <w:spacing w:val="-57"/>
          <w:sz w:val="24"/>
          <w:lang w:val="en-IN"/>
        </w:rPr>
        <w:t xml:space="preserve">                 </w:t>
      </w:r>
      <w:r>
        <w:rPr>
          <w:color w:val="21292C"/>
          <w:sz w:val="24"/>
        </w:rPr>
        <w:t>chances</w:t>
      </w:r>
      <w:r>
        <w:rPr>
          <w:color w:val="21292C"/>
          <w:spacing w:val="-1"/>
          <w:sz w:val="24"/>
        </w:rPr>
        <w:t xml:space="preserve"> </w:t>
      </w:r>
      <w:r>
        <w:rPr>
          <w:color w:val="21292C"/>
          <w:sz w:val="24"/>
        </w:rPr>
        <w:t>of</w:t>
      </w:r>
      <w:r>
        <w:rPr>
          <w:color w:val="21292C"/>
          <w:spacing w:val="1"/>
          <w:sz w:val="24"/>
        </w:rPr>
        <w:t xml:space="preserve"> </w:t>
      </w:r>
      <w:r>
        <w:rPr>
          <w:color w:val="21292C"/>
          <w:sz w:val="24"/>
        </w:rPr>
        <w:t xml:space="preserve">diabetes </w:t>
      </w:r>
      <w:r>
        <w:rPr>
          <w:rFonts w:hint="default"/>
          <w:color w:val="21292C"/>
          <w:sz w:val="24"/>
          <w:lang w:val="en-IN"/>
        </w:rPr>
        <w:t xml:space="preserve">also </w:t>
      </w:r>
      <w:r>
        <w:rPr>
          <w:color w:val="21292C"/>
          <w:sz w:val="24"/>
        </w:rPr>
        <w:t>increases.</w:t>
      </w:r>
    </w:p>
    <w:p>
      <w:pPr>
        <w:pStyle w:val="23"/>
        <w:numPr>
          <w:ilvl w:val="0"/>
          <w:numId w:val="5"/>
        </w:numPr>
        <w:tabs>
          <w:tab w:val="left" w:pos="2280"/>
        </w:tabs>
        <w:spacing w:before="56" w:after="0" w:line="240" w:lineRule="auto"/>
        <w:ind w:left="2280" w:right="0" w:hanging="372"/>
        <w:jc w:val="left"/>
        <w:rPr>
          <w:color w:val="21292C"/>
          <w:sz w:val="24"/>
        </w:rPr>
      </w:pPr>
      <w:r>
        <w:rPr>
          <w:b/>
          <w:color w:val="21292C"/>
          <w:sz w:val="24"/>
        </w:rPr>
        <w:t>Insulin:</w:t>
      </w:r>
      <w:r>
        <w:rPr>
          <w:b/>
          <w:color w:val="21292C"/>
          <w:spacing w:val="-6"/>
          <w:sz w:val="24"/>
        </w:rPr>
        <w:t xml:space="preserve"> </w:t>
      </w:r>
      <w:r>
        <w:rPr>
          <w:rFonts w:hint="default"/>
          <w:b w:val="0"/>
          <w:bCs/>
          <w:color w:val="21292C"/>
          <w:spacing w:val="-6"/>
          <w:sz w:val="24"/>
          <w:lang w:val="en-IN"/>
        </w:rPr>
        <w:t>Two</w:t>
      </w:r>
      <w:r>
        <w:rPr>
          <w:color w:val="21292C"/>
          <w:sz w:val="24"/>
        </w:rPr>
        <w:t>-Hour</w:t>
      </w:r>
      <w:r>
        <w:rPr>
          <w:color w:val="21292C"/>
          <w:spacing w:val="-1"/>
          <w:sz w:val="24"/>
        </w:rPr>
        <w:t xml:space="preserve"> </w:t>
      </w:r>
      <w:r>
        <w:rPr>
          <w:color w:val="21292C"/>
          <w:sz w:val="24"/>
        </w:rPr>
        <w:t>Serum</w:t>
      </w:r>
      <w:r>
        <w:rPr>
          <w:color w:val="21292C"/>
          <w:spacing w:val="-2"/>
          <w:sz w:val="24"/>
        </w:rPr>
        <w:t xml:space="preserve"> </w:t>
      </w:r>
      <w:r>
        <w:rPr>
          <w:color w:val="21292C"/>
          <w:sz w:val="24"/>
        </w:rPr>
        <w:t>Insulin</w:t>
      </w:r>
      <w:r>
        <w:rPr>
          <w:color w:val="21292C"/>
          <w:spacing w:val="-2"/>
          <w:sz w:val="24"/>
        </w:rPr>
        <w:t xml:space="preserve"> </w:t>
      </w:r>
      <w:r>
        <w:rPr>
          <w:color w:val="21292C"/>
          <w:sz w:val="24"/>
        </w:rPr>
        <w:t>(mu</w:t>
      </w:r>
      <w:r>
        <w:rPr>
          <w:color w:val="21292C"/>
          <w:spacing w:val="-2"/>
          <w:sz w:val="24"/>
        </w:rPr>
        <w:t xml:space="preserve"> </w:t>
      </w:r>
      <w:r>
        <w:rPr>
          <w:color w:val="21292C"/>
          <w:sz w:val="24"/>
        </w:rPr>
        <w:t>U/ml)</w:t>
      </w:r>
      <w:r>
        <w:rPr>
          <w:color w:val="21292C"/>
          <w:spacing w:val="-3"/>
          <w:sz w:val="24"/>
        </w:rPr>
        <w:t xml:space="preserve"> </w:t>
      </w:r>
      <w:r>
        <w:rPr>
          <w:color w:val="21292C"/>
          <w:sz w:val="24"/>
        </w:rPr>
        <w:t>Normal</w:t>
      </w:r>
      <w:r>
        <w:rPr>
          <w:color w:val="21292C"/>
          <w:spacing w:val="-2"/>
          <w:sz w:val="24"/>
        </w:rPr>
        <w:t xml:space="preserve"> </w:t>
      </w:r>
      <w:r>
        <w:rPr>
          <w:color w:val="21292C"/>
          <w:sz w:val="24"/>
        </w:rPr>
        <w:t>Insulin</w:t>
      </w:r>
      <w:r>
        <w:rPr>
          <w:color w:val="21292C"/>
          <w:spacing w:val="-2"/>
          <w:sz w:val="24"/>
        </w:rPr>
        <w:t xml:space="preserve"> </w:t>
      </w:r>
      <w:r>
        <w:rPr>
          <w:color w:val="21292C"/>
          <w:sz w:val="24"/>
        </w:rPr>
        <w:t>Level 16-166</w:t>
      </w:r>
      <w:r>
        <w:rPr>
          <w:color w:val="21292C"/>
          <w:spacing w:val="-2"/>
          <w:sz w:val="24"/>
        </w:rPr>
        <w:t xml:space="preserve"> </w:t>
      </w:r>
      <w:r>
        <w:rPr>
          <w:color w:val="21292C"/>
          <w:sz w:val="24"/>
        </w:rPr>
        <w:t>mIU/L</w:t>
      </w:r>
      <w:r>
        <w:rPr>
          <w:color w:val="21292C"/>
          <w:spacing w:val="-3"/>
          <w:sz w:val="24"/>
        </w:rPr>
        <w:t xml:space="preserve"> </w:t>
      </w:r>
      <w:r>
        <w:rPr>
          <w:color w:val="21292C"/>
          <w:sz w:val="24"/>
        </w:rPr>
        <w:t>Values</w:t>
      </w:r>
      <w:r>
        <w:rPr>
          <w:color w:val="21292C"/>
          <w:spacing w:val="-14"/>
          <w:sz w:val="24"/>
        </w:rPr>
        <w:t xml:space="preserve"> </w:t>
      </w:r>
      <w:r>
        <w:rPr>
          <w:color w:val="21292C"/>
          <w:sz w:val="24"/>
        </w:rPr>
        <w:t>above</w:t>
      </w:r>
    </w:p>
    <w:p>
      <w:pPr>
        <w:spacing w:before="4"/>
        <w:ind w:left="5460" w:right="0" w:firstLine="0"/>
        <w:jc w:val="left"/>
        <w:rPr>
          <w:sz w:val="24"/>
        </w:rPr>
      </w:pPr>
      <w:r>
        <w:rPr>
          <w:color w:val="21292C"/>
          <w:sz w:val="24"/>
        </w:rPr>
        <w:t>this</w:t>
      </w:r>
      <w:r>
        <w:rPr>
          <w:color w:val="21292C"/>
          <w:spacing w:val="-5"/>
          <w:sz w:val="24"/>
        </w:rPr>
        <w:t xml:space="preserve"> </w:t>
      </w:r>
      <w:r>
        <w:rPr>
          <w:color w:val="21292C"/>
          <w:sz w:val="24"/>
        </w:rPr>
        <w:t>range can</w:t>
      </w:r>
      <w:r>
        <w:rPr>
          <w:color w:val="21292C"/>
          <w:spacing w:val="1"/>
          <w:sz w:val="24"/>
        </w:rPr>
        <w:t xml:space="preserve"> </w:t>
      </w:r>
      <w:r>
        <w:rPr>
          <w:color w:val="21292C"/>
          <w:sz w:val="24"/>
        </w:rPr>
        <w:t>be</w:t>
      </w:r>
      <w:r>
        <w:rPr>
          <w:color w:val="21292C"/>
          <w:spacing w:val="-1"/>
          <w:sz w:val="24"/>
        </w:rPr>
        <w:t xml:space="preserve"> </w:t>
      </w:r>
      <w:r>
        <w:rPr>
          <w:rFonts w:hint="default"/>
          <w:color w:val="21292C"/>
          <w:spacing w:val="-1"/>
          <w:sz w:val="24"/>
          <w:lang w:val="en-IN"/>
        </w:rPr>
        <w:t>distress</w:t>
      </w:r>
      <w:r>
        <w:rPr>
          <w:color w:val="21292C"/>
          <w:sz w:val="24"/>
        </w:rPr>
        <w:t>.</w:t>
      </w:r>
    </w:p>
    <w:p>
      <w:pPr>
        <w:pStyle w:val="23"/>
        <w:numPr>
          <w:ilvl w:val="0"/>
          <w:numId w:val="5"/>
        </w:numPr>
        <w:tabs>
          <w:tab w:val="left" w:pos="2280"/>
        </w:tabs>
        <w:spacing w:before="55" w:after="0" w:line="247" w:lineRule="auto"/>
        <w:ind w:left="2491" w:right="647" w:hanging="432"/>
        <w:jc w:val="left"/>
        <w:rPr>
          <w:color w:val="21292C"/>
          <w:sz w:val="23"/>
        </w:rPr>
      </w:pPr>
      <w:r>
        <w:rPr>
          <w:b/>
          <w:color w:val="21292C"/>
          <w:sz w:val="23"/>
        </w:rPr>
        <w:t xml:space="preserve">BMI: </w:t>
      </w:r>
      <w:r>
        <w:rPr>
          <w:color w:val="21292C"/>
          <w:sz w:val="23"/>
        </w:rPr>
        <w:t>Body Mass Index (weight in kg/ height in m2) Body Mass Index of 18.5 to 25 is within the</w:t>
      </w:r>
      <w:r>
        <w:rPr>
          <w:color w:val="21292C"/>
          <w:spacing w:val="-55"/>
          <w:sz w:val="23"/>
        </w:rPr>
        <w:t xml:space="preserve"> </w:t>
      </w:r>
      <w:r>
        <w:rPr>
          <w:color w:val="21292C"/>
          <w:spacing w:val="-1"/>
          <w:sz w:val="23"/>
        </w:rPr>
        <w:t>normal</w:t>
      </w:r>
      <w:r>
        <w:rPr>
          <w:color w:val="21292C"/>
          <w:spacing w:val="-2"/>
          <w:sz w:val="23"/>
        </w:rPr>
        <w:t xml:space="preserve"> </w:t>
      </w:r>
      <w:r>
        <w:rPr>
          <w:color w:val="21292C"/>
          <w:spacing w:val="-1"/>
          <w:sz w:val="23"/>
        </w:rPr>
        <w:t>range</w:t>
      </w:r>
      <w:r>
        <w:rPr>
          <w:color w:val="21292C"/>
          <w:spacing w:val="1"/>
          <w:sz w:val="23"/>
        </w:rPr>
        <w:t xml:space="preserve"> </w:t>
      </w:r>
      <w:r>
        <w:rPr>
          <w:color w:val="21292C"/>
          <w:spacing w:val="-1"/>
          <w:sz w:val="23"/>
        </w:rPr>
        <w:t>BMI</w:t>
      </w:r>
      <w:r>
        <w:rPr>
          <w:color w:val="21292C"/>
          <w:sz w:val="23"/>
        </w:rPr>
        <w:t xml:space="preserve"> between</w:t>
      </w:r>
      <w:r>
        <w:rPr>
          <w:color w:val="21292C"/>
          <w:spacing w:val="-3"/>
          <w:sz w:val="23"/>
        </w:rPr>
        <w:t xml:space="preserve"> </w:t>
      </w:r>
      <w:r>
        <w:rPr>
          <w:color w:val="21292C"/>
          <w:sz w:val="23"/>
        </w:rPr>
        <w:t>25 and</w:t>
      </w:r>
      <w:r>
        <w:rPr>
          <w:color w:val="21292C"/>
          <w:spacing w:val="-3"/>
          <w:sz w:val="23"/>
        </w:rPr>
        <w:t xml:space="preserve"> </w:t>
      </w:r>
      <w:r>
        <w:rPr>
          <w:color w:val="21292C"/>
          <w:sz w:val="23"/>
        </w:rPr>
        <w:t>30 then</w:t>
      </w:r>
      <w:r>
        <w:rPr>
          <w:color w:val="21292C"/>
          <w:spacing w:val="-3"/>
          <w:sz w:val="23"/>
        </w:rPr>
        <w:t xml:space="preserve"> </w:t>
      </w:r>
      <w:r>
        <w:rPr>
          <w:color w:val="21292C"/>
          <w:sz w:val="23"/>
        </w:rPr>
        <w:t>it</w:t>
      </w:r>
      <w:r>
        <w:rPr>
          <w:color w:val="21292C"/>
          <w:spacing w:val="-2"/>
          <w:sz w:val="23"/>
        </w:rPr>
        <w:t xml:space="preserve"> </w:t>
      </w:r>
      <w:r>
        <w:rPr>
          <w:color w:val="21292C"/>
          <w:sz w:val="23"/>
        </w:rPr>
        <w:t>falls</w:t>
      </w:r>
      <w:r>
        <w:rPr>
          <w:color w:val="21292C"/>
          <w:spacing w:val="-1"/>
          <w:sz w:val="23"/>
        </w:rPr>
        <w:t xml:space="preserve"> </w:t>
      </w:r>
      <w:r>
        <w:rPr>
          <w:color w:val="21292C"/>
          <w:sz w:val="23"/>
        </w:rPr>
        <w:t>within</w:t>
      </w:r>
      <w:r>
        <w:rPr>
          <w:color w:val="21292C"/>
          <w:spacing w:val="-3"/>
          <w:sz w:val="23"/>
        </w:rPr>
        <w:t xml:space="preserve"> </w:t>
      </w:r>
      <w:r>
        <w:rPr>
          <w:color w:val="21292C"/>
          <w:sz w:val="23"/>
        </w:rPr>
        <w:t>the</w:t>
      </w:r>
      <w:r>
        <w:rPr>
          <w:color w:val="21292C"/>
          <w:spacing w:val="-2"/>
          <w:sz w:val="23"/>
        </w:rPr>
        <w:t xml:space="preserve"> </w:t>
      </w:r>
      <w:r>
        <w:rPr>
          <w:color w:val="21292C"/>
          <w:sz w:val="23"/>
        </w:rPr>
        <w:t>overweight</w:t>
      </w:r>
      <w:r>
        <w:rPr>
          <w:color w:val="21292C"/>
          <w:spacing w:val="1"/>
          <w:sz w:val="23"/>
        </w:rPr>
        <w:t xml:space="preserve"> </w:t>
      </w:r>
      <w:r>
        <w:rPr>
          <w:color w:val="21292C"/>
          <w:sz w:val="23"/>
        </w:rPr>
        <w:t>range. A</w:t>
      </w:r>
      <w:r>
        <w:rPr>
          <w:color w:val="21292C"/>
          <w:spacing w:val="-1"/>
          <w:sz w:val="23"/>
        </w:rPr>
        <w:t xml:space="preserve"> </w:t>
      </w:r>
      <w:r>
        <w:rPr>
          <w:color w:val="21292C"/>
          <w:sz w:val="23"/>
        </w:rPr>
        <w:t>BMI of</w:t>
      </w:r>
      <w:r>
        <w:rPr>
          <w:color w:val="21292C"/>
          <w:spacing w:val="-27"/>
          <w:sz w:val="23"/>
        </w:rPr>
        <w:t xml:space="preserve"> </w:t>
      </w:r>
      <w:r>
        <w:rPr>
          <w:color w:val="21292C"/>
          <w:sz w:val="23"/>
        </w:rPr>
        <w:t>30</w:t>
      </w:r>
    </w:p>
    <w:p>
      <w:pPr>
        <w:spacing w:before="8"/>
        <w:ind w:left="5040" w:right="0" w:firstLine="0"/>
        <w:jc w:val="left"/>
        <w:rPr>
          <w:b/>
          <w:sz w:val="24"/>
        </w:rPr>
      </w:pPr>
      <w:r>
        <w:rPr>
          <w:color w:val="21292C"/>
          <w:sz w:val="24"/>
        </w:rPr>
        <w:t>or</w:t>
      </w:r>
      <w:r>
        <w:rPr>
          <w:color w:val="21292C"/>
          <w:spacing w:val="-2"/>
          <w:sz w:val="24"/>
        </w:rPr>
        <w:t xml:space="preserve"> </w:t>
      </w:r>
      <w:r>
        <w:rPr>
          <w:color w:val="21292C"/>
          <w:sz w:val="24"/>
        </w:rPr>
        <w:t>over falls</w:t>
      </w:r>
      <w:r>
        <w:rPr>
          <w:color w:val="21292C"/>
          <w:spacing w:val="-1"/>
          <w:sz w:val="24"/>
        </w:rPr>
        <w:t xml:space="preserve"> </w:t>
      </w:r>
      <w:r>
        <w:rPr>
          <w:color w:val="21292C"/>
          <w:sz w:val="24"/>
        </w:rPr>
        <w:t>within</w:t>
      </w:r>
      <w:r>
        <w:rPr>
          <w:color w:val="21292C"/>
          <w:spacing w:val="-4"/>
          <w:sz w:val="24"/>
        </w:rPr>
        <w:t xml:space="preserve"> </w:t>
      </w:r>
      <w:r>
        <w:rPr>
          <w:color w:val="21292C"/>
          <w:sz w:val="24"/>
        </w:rPr>
        <w:t>the obese</w:t>
      </w:r>
      <w:r>
        <w:rPr>
          <w:color w:val="21292C"/>
          <w:spacing w:val="-1"/>
          <w:sz w:val="24"/>
        </w:rPr>
        <w:t xml:space="preserve"> </w:t>
      </w:r>
      <w:r>
        <w:rPr>
          <w:color w:val="21292C"/>
          <w:sz w:val="24"/>
        </w:rPr>
        <w:t>range</w:t>
      </w:r>
      <w:r>
        <w:rPr>
          <w:b/>
          <w:color w:val="21292C"/>
          <w:sz w:val="24"/>
        </w:rPr>
        <w:t>.</w:t>
      </w:r>
    </w:p>
    <w:p>
      <w:pPr>
        <w:pStyle w:val="23"/>
        <w:numPr>
          <w:ilvl w:val="0"/>
          <w:numId w:val="5"/>
        </w:numPr>
        <w:tabs>
          <w:tab w:val="left" w:pos="2220"/>
        </w:tabs>
        <w:spacing w:before="60" w:after="0" w:line="252" w:lineRule="auto"/>
        <w:ind w:left="2220" w:right="1008" w:hanging="252"/>
        <w:jc w:val="left"/>
        <w:rPr>
          <w:color w:val="21292C"/>
          <w:sz w:val="23"/>
        </w:rPr>
      </w:pPr>
      <w:r>
        <w:rPr>
          <w:b/>
          <w:color w:val="21292C"/>
          <w:sz w:val="23"/>
        </w:rPr>
        <w:t xml:space="preserve">Diabetes Pedigree Function: </w:t>
      </w:r>
      <w:r>
        <w:rPr>
          <w:color w:val="21292C"/>
          <w:sz w:val="23"/>
        </w:rPr>
        <w:t xml:space="preserve">It provides information about diabetes </w:t>
      </w:r>
      <w:r>
        <w:rPr>
          <w:rFonts w:hint="default"/>
          <w:color w:val="21292C"/>
          <w:sz w:val="23"/>
          <w:lang w:val="en-IN"/>
        </w:rPr>
        <w:t>past</w:t>
      </w:r>
      <w:r>
        <w:rPr>
          <w:color w:val="21292C"/>
          <w:sz w:val="23"/>
        </w:rPr>
        <w:t xml:space="preserve"> in relatives and</w:t>
      </w:r>
      <w:r>
        <w:rPr>
          <w:color w:val="21292C"/>
          <w:spacing w:val="1"/>
          <w:sz w:val="23"/>
        </w:rPr>
        <w:t xml:space="preserve"> </w:t>
      </w:r>
      <w:r>
        <w:rPr>
          <w:color w:val="21292C"/>
          <w:sz w:val="23"/>
        </w:rPr>
        <w:t>genetic</w:t>
      </w:r>
      <w:r>
        <w:rPr>
          <w:color w:val="21292C"/>
          <w:spacing w:val="-5"/>
          <w:sz w:val="23"/>
        </w:rPr>
        <w:t xml:space="preserve"> </w:t>
      </w:r>
      <w:r>
        <w:rPr>
          <w:color w:val="21292C"/>
          <w:sz w:val="23"/>
        </w:rPr>
        <w:t>relationship of</w:t>
      </w:r>
      <w:r>
        <w:rPr>
          <w:color w:val="21292C"/>
          <w:spacing w:val="-1"/>
          <w:sz w:val="23"/>
        </w:rPr>
        <w:t xml:space="preserve"> </w:t>
      </w:r>
      <w:r>
        <w:rPr>
          <w:color w:val="21292C"/>
          <w:sz w:val="23"/>
        </w:rPr>
        <w:t>those</w:t>
      </w:r>
      <w:r>
        <w:rPr>
          <w:color w:val="21292C"/>
          <w:spacing w:val="-3"/>
          <w:sz w:val="23"/>
        </w:rPr>
        <w:t xml:space="preserve"> </w:t>
      </w:r>
      <w:r>
        <w:rPr>
          <w:color w:val="21292C"/>
          <w:sz w:val="23"/>
        </w:rPr>
        <w:t>relatives</w:t>
      </w:r>
      <w:r>
        <w:rPr>
          <w:color w:val="21292C"/>
          <w:spacing w:val="-1"/>
          <w:sz w:val="23"/>
        </w:rPr>
        <w:t xml:space="preserve"> </w:t>
      </w:r>
      <w:r>
        <w:rPr>
          <w:color w:val="21292C"/>
          <w:sz w:val="23"/>
        </w:rPr>
        <w:t>with</w:t>
      </w:r>
      <w:r>
        <w:rPr>
          <w:color w:val="21292C"/>
          <w:spacing w:val="-1"/>
          <w:sz w:val="23"/>
        </w:rPr>
        <w:t xml:space="preserve"> </w:t>
      </w:r>
      <w:r>
        <w:rPr>
          <w:color w:val="21292C"/>
          <w:sz w:val="23"/>
        </w:rPr>
        <w:t>patients. Higher</w:t>
      </w:r>
      <w:r>
        <w:rPr>
          <w:color w:val="21292C"/>
          <w:spacing w:val="-1"/>
          <w:sz w:val="23"/>
        </w:rPr>
        <w:t xml:space="preserve"> </w:t>
      </w:r>
      <w:r>
        <w:rPr>
          <w:color w:val="21292C"/>
          <w:sz w:val="23"/>
        </w:rPr>
        <w:t>Pedigree</w:t>
      </w:r>
      <w:r>
        <w:rPr>
          <w:color w:val="21292C"/>
          <w:spacing w:val="-2"/>
          <w:sz w:val="23"/>
        </w:rPr>
        <w:t xml:space="preserve"> </w:t>
      </w:r>
      <w:r>
        <w:rPr>
          <w:color w:val="21292C"/>
          <w:sz w:val="23"/>
        </w:rPr>
        <w:t>Function</w:t>
      </w:r>
      <w:r>
        <w:rPr>
          <w:color w:val="21292C"/>
          <w:spacing w:val="-1"/>
          <w:sz w:val="23"/>
        </w:rPr>
        <w:t xml:space="preserve"> </w:t>
      </w:r>
      <w:r>
        <w:rPr>
          <w:color w:val="21292C"/>
          <w:sz w:val="23"/>
        </w:rPr>
        <w:t>means</w:t>
      </w:r>
      <w:r>
        <w:rPr>
          <w:color w:val="21292C"/>
          <w:spacing w:val="-1"/>
          <w:sz w:val="23"/>
        </w:rPr>
        <w:t xml:space="preserve"> </w:t>
      </w:r>
      <w:r>
        <w:rPr>
          <w:color w:val="21292C"/>
          <w:sz w:val="23"/>
        </w:rPr>
        <w:t>patientis</w:t>
      </w:r>
    </w:p>
    <w:p>
      <w:pPr>
        <w:spacing w:before="0" w:line="273" w:lineRule="exact"/>
        <w:ind w:left="5380" w:right="0" w:firstLine="0"/>
        <w:jc w:val="left"/>
        <w:rPr>
          <w:sz w:val="24"/>
        </w:rPr>
      </w:pPr>
      <w:r>
        <w:rPr>
          <w:color w:val="21292C"/>
          <w:sz w:val="24"/>
        </w:rPr>
        <w:t>more</w:t>
      </w:r>
      <w:r>
        <w:rPr>
          <w:color w:val="21292C"/>
          <w:spacing w:val="-3"/>
          <w:sz w:val="24"/>
        </w:rPr>
        <w:t xml:space="preserve"> </w:t>
      </w:r>
      <w:r>
        <w:rPr>
          <w:color w:val="21292C"/>
          <w:sz w:val="24"/>
        </w:rPr>
        <w:t>likely</w:t>
      </w:r>
      <w:r>
        <w:rPr>
          <w:color w:val="21292C"/>
          <w:spacing w:val="-1"/>
          <w:sz w:val="24"/>
        </w:rPr>
        <w:t xml:space="preserve"> </w:t>
      </w:r>
      <w:r>
        <w:rPr>
          <w:color w:val="21292C"/>
          <w:sz w:val="24"/>
        </w:rPr>
        <w:t>to</w:t>
      </w:r>
      <w:r>
        <w:rPr>
          <w:color w:val="21292C"/>
          <w:spacing w:val="-4"/>
          <w:sz w:val="24"/>
        </w:rPr>
        <w:t xml:space="preserve"> </w:t>
      </w:r>
      <w:r>
        <w:rPr>
          <w:rFonts w:hint="default"/>
          <w:color w:val="21292C"/>
          <w:spacing w:val="-4"/>
          <w:sz w:val="24"/>
          <w:lang w:val="en-IN"/>
        </w:rPr>
        <w:t>posses</w:t>
      </w:r>
      <w:r>
        <w:rPr>
          <w:color w:val="21292C"/>
          <w:sz w:val="24"/>
        </w:rPr>
        <w:t xml:space="preserve"> diabetes.</w:t>
      </w:r>
    </w:p>
    <w:p>
      <w:pPr>
        <w:pStyle w:val="23"/>
        <w:numPr>
          <w:ilvl w:val="0"/>
          <w:numId w:val="5"/>
        </w:numPr>
        <w:tabs>
          <w:tab w:val="left" w:pos="6200"/>
        </w:tabs>
        <w:spacing w:before="60" w:after="0" w:line="240" w:lineRule="auto"/>
        <w:ind w:left="6199" w:right="0" w:hanging="364"/>
        <w:jc w:val="left"/>
        <w:rPr>
          <w:color w:val="21292C"/>
          <w:sz w:val="24"/>
        </w:rPr>
      </w:pPr>
      <w:r>
        <w:rPr>
          <w:b/>
          <w:color w:val="21292C"/>
          <w:sz w:val="24"/>
        </w:rPr>
        <w:t>Age</w:t>
      </w:r>
      <w:r>
        <w:rPr>
          <w:b/>
          <w:color w:val="21292C"/>
          <w:spacing w:val="-3"/>
          <w:sz w:val="24"/>
        </w:rPr>
        <w:t xml:space="preserve"> </w:t>
      </w:r>
      <w:r>
        <w:rPr>
          <w:color w:val="21292C"/>
          <w:sz w:val="24"/>
        </w:rPr>
        <w:t>(years)</w:t>
      </w:r>
    </w:p>
    <w:p>
      <w:pPr>
        <w:pStyle w:val="23"/>
        <w:numPr>
          <w:ilvl w:val="0"/>
          <w:numId w:val="5"/>
        </w:numPr>
        <w:tabs>
          <w:tab w:val="left" w:pos="2588"/>
        </w:tabs>
        <w:spacing w:before="60" w:after="0" w:line="256" w:lineRule="auto"/>
        <w:ind w:left="2587" w:right="667" w:hanging="356"/>
        <w:jc w:val="left"/>
        <w:rPr>
          <w:sz w:val="24"/>
        </w:rPr>
      </w:pPr>
      <w:r>
        <w:rPr>
          <w:b/>
          <w:color w:val="21292C"/>
          <w:sz w:val="24"/>
        </w:rPr>
        <w:t xml:space="preserve">Outcome: </w:t>
      </w:r>
      <w:r>
        <w:rPr>
          <w:color w:val="21292C"/>
          <w:sz w:val="24"/>
        </w:rPr>
        <w:t>Class Variable (0 or 1) where ‘0’ denotes patient is not having diabetes and ‘1’</w:t>
      </w:r>
      <w:r>
        <w:rPr>
          <w:color w:val="21292C"/>
          <w:spacing w:val="-58"/>
          <w:sz w:val="24"/>
        </w:rPr>
        <w:t xml:space="preserve"> </w:t>
      </w:r>
      <w:r>
        <w:rPr>
          <w:color w:val="21292C"/>
          <w:sz w:val="24"/>
        </w:rPr>
        <w:t>denotes patient having diabetes The dependent variable is whether the patient is having</w:t>
      </w:r>
      <w:r>
        <w:rPr>
          <w:color w:val="21292C"/>
          <w:spacing w:val="1"/>
          <w:sz w:val="24"/>
        </w:rPr>
        <w:t xml:space="preserve"> </w:t>
      </w:r>
      <w:r>
        <w:rPr>
          <w:color w:val="21292C"/>
          <w:sz w:val="24"/>
        </w:rPr>
        <w:t>diabetes</w:t>
      </w:r>
      <w:r>
        <w:rPr>
          <w:color w:val="21292C"/>
          <w:spacing w:val="-1"/>
          <w:sz w:val="24"/>
        </w:rPr>
        <w:t xml:space="preserve"> </w:t>
      </w:r>
      <w:r>
        <w:rPr>
          <w:color w:val="21292C"/>
          <w:sz w:val="24"/>
        </w:rPr>
        <w:t>or not.</w:t>
      </w:r>
      <w:r>
        <w:rPr>
          <w:sz w:val="24"/>
        </w:rPr>
        <w:t>More than</w:t>
      </w:r>
      <w:r>
        <w:rPr>
          <w:spacing w:val="-1"/>
          <w:sz w:val="24"/>
        </w:rPr>
        <w:t xml:space="preserve"> </w:t>
      </w:r>
      <w:r>
        <w:rPr>
          <w:rFonts w:hint="default"/>
          <w:spacing w:val="-1"/>
          <w:sz w:val="24"/>
          <w:lang w:val="en-IN"/>
        </w:rPr>
        <w:t>Seventy percent(70%)</w:t>
      </w:r>
      <w:r>
        <w:rPr>
          <w:spacing w:val="-2"/>
          <w:sz w:val="24"/>
        </w:rPr>
        <w:t xml:space="preserve"> </w:t>
      </w:r>
      <w:r>
        <w:rPr>
          <w:sz w:val="24"/>
        </w:rPr>
        <w:t>Pima</w:t>
      </w:r>
      <w:r>
        <w:rPr>
          <w:spacing w:val="-2"/>
          <w:sz w:val="24"/>
        </w:rPr>
        <w:t xml:space="preserve"> </w:t>
      </w:r>
      <w:r>
        <w:rPr>
          <w:sz w:val="24"/>
        </w:rPr>
        <w:t>Indian</w:t>
      </w:r>
      <w:r>
        <w:rPr>
          <w:spacing w:val="1"/>
          <w:sz w:val="24"/>
        </w:rPr>
        <w:t xml:space="preserve"> </w:t>
      </w:r>
      <w:r>
        <w:rPr>
          <w:sz w:val="24"/>
        </w:rPr>
        <w:t>population</w:t>
      </w:r>
      <w:r>
        <w:rPr>
          <w:spacing w:val="-4"/>
          <w:sz w:val="24"/>
        </w:rPr>
        <w:t xml:space="preserve"> </w:t>
      </w:r>
      <w:r>
        <w:rPr>
          <w:sz w:val="24"/>
        </w:rPr>
        <w:t>is</w:t>
      </w:r>
      <w:r>
        <w:rPr>
          <w:spacing w:val="-1"/>
          <w:sz w:val="24"/>
        </w:rPr>
        <w:t xml:space="preserve"> </w:t>
      </w:r>
      <w:r>
        <w:rPr>
          <w:sz w:val="24"/>
        </w:rPr>
        <w:t>suffering</w:t>
      </w:r>
      <w:r>
        <w:rPr>
          <w:spacing w:val="-1"/>
          <w:sz w:val="24"/>
        </w:rPr>
        <w:t xml:space="preserve"> </w:t>
      </w:r>
      <w:r>
        <w:rPr>
          <w:sz w:val="24"/>
        </w:rPr>
        <w:t>from</w:t>
      </w:r>
      <w:r>
        <w:rPr>
          <w:spacing w:val="-1"/>
          <w:sz w:val="24"/>
        </w:rPr>
        <w:t xml:space="preserve"> </w:t>
      </w:r>
      <w:r>
        <w:rPr>
          <w:sz w:val="24"/>
        </w:rPr>
        <w:t>the</w:t>
      </w:r>
      <w:r>
        <w:rPr>
          <w:spacing w:val="-14"/>
          <w:sz w:val="24"/>
        </w:rPr>
        <w:t xml:space="preserve"> </w:t>
      </w:r>
      <w:r>
        <w:rPr>
          <w:sz w:val="24"/>
        </w:rPr>
        <w:t>diabetes.</w:t>
      </w:r>
    </w:p>
    <w:p>
      <w:pPr>
        <w:pStyle w:val="23"/>
        <w:numPr>
          <w:ilvl w:val="0"/>
          <w:numId w:val="5"/>
        </w:numPr>
        <w:tabs>
          <w:tab w:val="left" w:pos="2715"/>
        </w:tabs>
        <w:spacing w:before="3" w:after="0" w:line="228" w:lineRule="auto"/>
        <w:ind w:left="3340" w:right="625" w:hanging="982"/>
        <w:jc w:val="left"/>
        <w:rPr>
          <w:sz w:val="23"/>
        </w:rPr>
      </w:pPr>
      <w:r>
        <w:rPr>
          <w:b/>
          <w:i/>
          <w:color w:val="21292C"/>
          <w:sz w:val="27"/>
        </w:rPr>
        <w:t xml:space="preserve">4.3 Data Cleaning </w:t>
      </w:r>
      <w:r>
        <w:rPr>
          <w:color w:val="21292C"/>
          <w:sz w:val="23"/>
        </w:rPr>
        <w:t>will take place as data has got lot of missing values. Handling missing</w:t>
      </w:r>
      <w:r>
        <w:rPr>
          <w:color w:val="21292C"/>
          <w:spacing w:val="-56"/>
          <w:sz w:val="23"/>
        </w:rPr>
        <w:t xml:space="preserve"> </w:t>
      </w:r>
      <w:r>
        <w:rPr>
          <w:color w:val="21292C"/>
          <w:spacing w:val="-1"/>
          <w:sz w:val="23"/>
        </w:rPr>
        <w:t>values</w:t>
      </w:r>
      <w:r>
        <w:rPr>
          <w:color w:val="21292C"/>
          <w:spacing w:val="-3"/>
          <w:sz w:val="23"/>
        </w:rPr>
        <w:t xml:space="preserve"> </w:t>
      </w:r>
      <w:r>
        <w:rPr>
          <w:color w:val="21292C"/>
          <w:spacing w:val="-1"/>
          <w:sz w:val="23"/>
        </w:rPr>
        <w:t>can</w:t>
      </w:r>
      <w:r>
        <w:rPr>
          <w:color w:val="21292C"/>
          <w:spacing w:val="-3"/>
          <w:sz w:val="23"/>
        </w:rPr>
        <w:t xml:space="preserve"> </w:t>
      </w:r>
      <w:r>
        <w:rPr>
          <w:color w:val="21292C"/>
          <w:sz w:val="23"/>
        </w:rPr>
        <w:t>be</w:t>
      </w:r>
      <w:r>
        <w:rPr>
          <w:color w:val="21292C"/>
          <w:spacing w:val="1"/>
          <w:sz w:val="23"/>
        </w:rPr>
        <w:t xml:space="preserve"> </w:t>
      </w:r>
      <w:r>
        <w:rPr>
          <w:color w:val="21292C"/>
          <w:sz w:val="23"/>
        </w:rPr>
        <w:t>done</w:t>
      </w:r>
      <w:r>
        <w:rPr>
          <w:color w:val="21292C"/>
          <w:spacing w:val="-2"/>
          <w:sz w:val="23"/>
        </w:rPr>
        <w:t xml:space="preserve"> </w:t>
      </w:r>
      <w:r>
        <w:rPr>
          <w:color w:val="21292C"/>
          <w:sz w:val="23"/>
        </w:rPr>
        <w:t>either by</w:t>
      </w:r>
      <w:r>
        <w:rPr>
          <w:color w:val="21292C"/>
          <w:spacing w:val="1"/>
          <w:sz w:val="23"/>
        </w:rPr>
        <w:t xml:space="preserve"> </w:t>
      </w:r>
      <w:r>
        <w:rPr>
          <w:color w:val="21292C"/>
          <w:sz w:val="23"/>
        </w:rPr>
        <w:t>replacing</w:t>
      </w:r>
      <w:r>
        <w:rPr>
          <w:color w:val="21292C"/>
          <w:spacing w:val="-3"/>
          <w:sz w:val="23"/>
        </w:rPr>
        <w:t xml:space="preserve"> </w:t>
      </w:r>
      <w:r>
        <w:rPr>
          <w:color w:val="21292C"/>
          <w:sz w:val="23"/>
        </w:rPr>
        <w:t>null</w:t>
      </w:r>
      <w:r>
        <w:rPr>
          <w:color w:val="21292C"/>
          <w:spacing w:val="-2"/>
          <w:sz w:val="23"/>
        </w:rPr>
        <w:t xml:space="preserve"> </w:t>
      </w:r>
      <w:r>
        <w:rPr>
          <w:color w:val="21292C"/>
          <w:sz w:val="23"/>
        </w:rPr>
        <w:t>values</w:t>
      </w:r>
      <w:r>
        <w:rPr>
          <w:color w:val="21292C"/>
          <w:spacing w:val="-1"/>
          <w:sz w:val="23"/>
        </w:rPr>
        <w:t xml:space="preserve"> </w:t>
      </w:r>
      <w:r>
        <w:rPr>
          <w:color w:val="21292C"/>
          <w:sz w:val="23"/>
        </w:rPr>
        <w:t>with</w:t>
      </w:r>
      <w:r>
        <w:rPr>
          <w:color w:val="21292C"/>
          <w:spacing w:val="-3"/>
          <w:sz w:val="23"/>
        </w:rPr>
        <w:t xml:space="preserve"> </w:t>
      </w:r>
      <w:r>
        <w:rPr>
          <w:color w:val="21292C"/>
          <w:sz w:val="23"/>
        </w:rPr>
        <w:t>mode</w:t>
      </w:r>
      <w:r>
        <w:rPr>
          <w:color w:val="21292C"/>
          <w:spacing w:val="-1"/>
          <w:sz w:val="23"/>
        </w:rPr>
        <w:t xml:space="preserve"> </w:t>
      </w:r>
      <w:r>
        <w:rPr>
          <w:color w:val="21292C"/>
          <w:sz w:val="23"/>
        </w:rPr>
        <w:t>or mean</w:t>
      </w:r>
      <w:r>
        <w:rPr>
          <w:color w:val="21292C"/>
          <w:spacing w:val="-3"/>
          <w:sz w:val="23"/>
        </w:rPr>
        <w:t xml:space="preserve"> </w:t>
      </w:r>
      <w:r>
        <w:rPr>
          <w:color w:val="21292C"/>
          <w:sz w:val="23"/>
        </w:rPr>
        <w:t>or replacing</w:t>
      </w:r>
      <w:r>
        <w:rPr>
          <w:color w:val="21292C"/>
          <w:spacing w:val="-29"/>
          <w:sz w:val="23"/>
        </w:rPr>
        <w:t xml:space="preserve"> </w:t>
      </w:r>
      <w:r>
        <w:rPr>
          <w:color w:val="21292C"/>
          <w:sz w:val="23"/>
        </w:rPr>
        <w:t>the</w:t>
      </w:r>
    </w:p>
    <w:p>
      <w:pPr>
        <w:spacing w:before="5"/>
        <w:ind w:left="5479" w:right="0" w:firstLine="0"/>
        <w:jc w:val="left"/>
        <w:rPr>
          <w:sz w:val="24"/>
        </w:rPr>
      </w:pPr>
      <w:r>
        <w:rPr>
          <w:color w:val="21292C"/>
          <w:sz w:val="24"/>
        </w:rPr>
        <w:t>null</w:t>
      </w:r>
      <w:r>
        <w:rPr>
          <w:color w:val="21292C"/>
          <w:spacing w:val="-3"/>
          <w:sz w:val="24"/>
        </w:rPr>
        <w:t xml:space="preserve"> </w:t>
      </w:r>
      <w:r>
        <w:rPr>
          <w:color w:val="21292C"/>
          <w:sz w:val="24"/>
        </w:rPr>
        <w:t>value with</w:t>
      </w:r>
      <w:r>
        <w:rPr>
          <w:color w:val="21292C"/>
          <w:spacing w:val="-4"/>
          <w:sz w:val="24"/>
        </w:rPr>
        <w:t xml:space="preserve"> </w:t>
      </w:r>
      <w:r>
        <w:rPr>
          <w:color w:val="21292C"/>
          <w:sz w:val="24"/>
        </w:rPr>
        <w:t>a random</w:t>
      </w:r>
      <w:r>
        <w:rPr>
          <w:color w:val="21292C"/>
          <w:spacing w:val="-1"/>
          <w:sz w:val="24"/>
        </w:rPr>
        <w:t xml:space="preserve"> </w:t>
      </w:r>
      <w:r>
        <w:rPr>
          <w:color w:val="21292C"/>
          <w:sz w:val="24"/>
        </w:rPr>
        <w:t>variable.</w:t>
      </w:r>
    </w:p>
    <w:p>
      <w:pPr>
        <w:spacing w:after="0"/>
        <w:jc w:val="left"/>
        <w:rPr>
          <w:sz w:val="24"/>
        </w:rPr>
        <w:sectPr>
          <w:pgSz w:w="11900" w:h="16840"/>
          <w:pgMar w:top="400" w:right="0" w:bottom="280" w:left="0" w:header="720" w:footer="720" w:gutter="0"/>
          <w:cols w:space="720" w:num="1"/>
        </w:sectPr>
      </w:pPr>
    </w:p>
    <w:p>
      <w:pPr>
        <w:spacing w:before="0" w:line="240" w:lineRule="auto"/>
        <w:rPr>
          <w:sz w:val="20"/>
        </w:rPr>
      </w:pPr>
      <w:r>
        <w:drawing>
          <wp:anchor distT="0" distB="0" distL="0" distR="0" simplePos="0" relativeHeight="251664384" behindDoc="0" locked="0" layoutInCell="1" allowOverlap="1">
            <wp:simplePos x="0" y="0"/>
            <wp:positionH relativeFrom="page">
              <wp:posOffset>7359015</wp:posOffset>
            </wp:positionH>
            <wp:positionV relativeFrom="page">
              <wp:posOffset>254000</wp:posOffset>
            </wp:positionV>
            <wp:extent cx="22860" cy="10181590"/>
            <wp:effectExtent l="0" t="0" r="0" b="0"/>
            <wp:wrapNone/>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pic:cNvPicPr>
                  </pic:nvPicPr>
                  <pic:blipFill>
                    <a:blip r:embed="rId12" cstate="print"/>
                    <a:stretch>
                      <a:fillRect/>
                    </a:stretch>
                  </pic:blipFill>
                  <pic:spPr>
                    <a:xfrm>
                      <a:off x="0" y="0"/>
                      <a:ext cx="22859" cy="10181844"/>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176530</wp:posOffset>
            </wp:positionH>
            <wp:positionV relativeFrom="page">
              <wp:posOffset>254000</wp:posOffset>
            </wp:positionV>
            <wp:extent cx="22860" cy="10181590"/>
            <wp:effectExtent l="0" t="0" r="0" b="0"/>
            <wp:wrapNone/>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png"/>
                    <pic:cNvPicPr>
                      <a:picLocks noChangeAspect="1"/>
                    </pic:cNvPicPr>
                  </pic:nvPicPr>
                  <pic:blipFill>
                    <a:blip r:embed="rId12" cstate="print"/>
                    <a:stretch>
                      <a:fillRect/>
                    </a:stretch>
                  </pic:blipFill>
                  <pic:spPr>
                    <a:xfrm>
                      <a:off x="0" y="0"/>
                      <a:ext cx="22860" cy="10181844"/>
                    </a:xfrm>
                    <a:prstGeom prst="rect">
                      <a:avLst/>
                    </a:prstGeom>
                  </pic:spPr>
                </pic:pic>
              </a:graphicData>
            </a:graphic>
          </wp:anchor>
        </w:drawing>
      </w:r>
    </w:p>
    <w:p>
      <w:pPr>
        <w:spacing w:before="0" w:line="240" w:lineRule="auto"/>
        <w:rPr>
          <w:sz w:val="20"/>
        </w:rPr>
      </w:pPr>
    </w:p>
    <w:p>
      <w:pPr>
        <w:spacing w:before="8" w:line="240" w:lineRule="auto"/>
        <w:rPr>
          <w:sz w:val="17"/>
        </w:rPr>
      </w:pPr>
    </w:p>
    <w:p>
      <w:pPr>
        <w:pStyle w:val="3"/>
        <w:spacing w:before="80"/>
        <w:ind w:left="2359"/>
        <w:jc w:val="left"/>
      </w:pPr>
      <w:bookmarkStart w:id="20" w:name="Chapter 5 -System Design"/>
      <w:bookmarkEnd w:id="20"/>
      <w:r>
        <w:t>Chapter</w:t>
      </w:r>
      <w:r>
        <w:rPr>
          <w:spacing w:val="-2"/>
        </w:rPr>
        <w:t xml:space="preserve"> </w:t>
      </w:r>
      <w:r>
        <w:t>5</w:t>
      </w:r>
      <w:r>
        <w:rPr>
          <w:spacing w:val="-4"/>
        </w:rPr>
        <w:t xml:space="preserve"> </w:t>
      </w:r>
      <w:r>
        <w:t>-System</w:t>
      </w:r>
      <w:r>
        <w:rPr>
          <w:spacing w:val="-2"/>
        </w:rPr>
        <w:t xml:space="preserve"> </w:t>
      </w:r>
      <w:r>
        <w:t>Design</w:t>
      </w:r>
    </w:p>
    <w:p>
      <w:pPr>
        <w:spacing w:before="0" w:line="240" w:lineRule="auto"/>
        <w:rPr>
          <w:sz w:val="20"/>
        </w:rPr>
      </w:pPr>
    </w:p>
    <w:p>
      <w:pPr>
        <w:spacing w:before="0" w:line="240" w:lineRule="auto"/>
        <w:rPr>
          <w:sz w:val="20"/>
        </w:rPr>
      </w:pPr>
    </w:p>
    <w:p>
      <w:pPr>
        <w:spacing w:before="2" w:line="240" w:lineRule="auto"/>
        <w:rPr>
          <w:sz w:val="27"/>
        </w:rPr>
      </w:pPr>
      <w:r>
        <w:drawing>
          <wp:anchor distT="0" distB="0" distL="0" distR="0" simplePos="0" relativeHeight="251659264" behindDoc="0" locked="0" layoutInCell="1" allowOverlap="1">
            <wp:simplePos x="0" y="0"/>
            <wp:positionH relativeFrom="page">
              <wp:posOffset>449580</wp:posOffset>
            </wp:positionH>
            <wp:positionV relativeFrom="paragraph">
              <wp:posOffset>223520</wp:posOffset>
            </wp:positionV>
            <wp:extent cx="6480175" cy="3497580"/>
            <wp:effectExtent l="0" t="0" r="0" b="0"/>
            <wp:wrapTopAndBottom/>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jpeg"/>
                    <pic:cNvPicPr>
                      <a:picLocks noChangeAspect="1"/>
                    </pic:cNvPicPr>
                  </pic:nvPicPr>
                  <pic:blipFill>
                    <a:blip r:embed="rId13" cstate="print"/>
                    <a:stretch>
                      <a:fillRect/>
                    </a:stretch>
                  </pic:blipFill>
                  <pic:spPr>
                    <a:xfrm>
                      <a:off x="0" y="0"/>
                      <a:ext cx="6480047" cy="3497579"/>
                    </a:xfrm>
                    <a:prstGeom prst="rect">
                      <a:avLst/>
                    </a:prstGeom>
                  </pic:spPr>
                </pic:pic>
              </a:graphicData>
            </a:graphic>
          </wp:anchor>
        </w:drawing>
      </w:r>
    </w:p>
    <w:p>
      <w:pPr>
        <w:spacing w:before="182"/>
        <w:ind w:left="1593" w:right="649" w:firstLine="0"/>
        <w:jc w:val="center"/>
        <w:rPr>
          <w:rFonts w:ascii="Calibri"/>
          <w:sz w:val="22"/>
        </w:rPr>
      </w:pPr>
      <w:r>
        <w:rPr>
          <w:rFonts w:ascii="Calibri"/>
          <w:sz w:val="22"/>
        </w:rPr>
        <w:t>Fig</w:t>
      </w:r>
      <w:r>
        <w:rPr>
          <w:rFonts w:ascii="Calibri"/>
          <w:spacing w:val="-3"/>
          <w:sz w:val="22"/>
        </w:rPr>
        <w:t xml:space="preserve"> </w:t>
      </w:r>
      <w:r>
        <w:rPr>
          <w:rFonts w:ascii="Calibri"/>
          <w:sz w:val="22"/>
        </w:rPr>
        <w:t>:1.1(model</w:t>
      </w:r>
      <w:r>
        <w:rPr>
          <w:rFonts w:ascii="Calibri"/>
          <w:spacing w:val="-4"/>
          <w:sz w:val="22"/>
        </w:rPr>
        <w:t xml:space="preserve"> </w:t>
      </w:r>
      <w:r>
        <w:rPr>
          <w:rFonts w:ascii="Calibri"/>
          <w:sz w:val="22"/>
        </w:rPr>
        <w:t>diagram)</w:t>
      </w:r>
    </w:p>
    <w:p>
      <w:pPr>
        <w:pStyle w:val="12"/>
        <w:spacing w:before="169" w:line="280" w:lineRule="auto"/>
        <w:ind w:left="1471" w:right="474" w:hanging="24"/>
        <w:jc w:val="center"/>
        <w:rPr>
          <w:rFonts w:ascii="Times New Roman"/>
        </w:rPr>
      </w:pPr>
      <w:r>
        <w:rPr>
          <w:rFonts w:ascii="Times New Roman"/>
        </w:rPr>
        <w:t>To perform the experimentation Pima Indians Diabetes Dataset has been used.The</w:t>
      </w:r>
      <w:r>
        <w:rPr>
          <w:rFonts w:ascii="Times New Roman"/>
          <w:spacing w:val="1"/>
        </w:rPr>
        <w:t xml:space="preserve"> </w:t>
      </w:r>
      <w:r>
        <w:rPr>
          <w:rFonts w:ascii="Times New Roman"/>
        </w:rPr>
        <w:t>dataset contains 8 attributes and 1 class variable .This data set contains total 768 diabetic</w:t>
      </w:r>
      <w:r>
        <w:rPr>
          <w:rFonts w:ascii="Times New Roman"/>
          <w:spacing w:val="-67"/>
        </w:rPr>
        <w:t xml:space="preserve"> </w:t>
      </w:r>
      <w:r>
        <w:rPr>
          <w:rFonts w:ascii="Times New Roman"/>
        </w:rPr>
        <w:t>and non-diabetic women records whose age is above 21 years.Class variable (0 or 1).0-It</w:t>
      </w:r>
      <w:r>
        <w:rPr>
          <w:rFonts w:ascii="Times New Roman"/>
          <w:spacing w:val="-67"/>
        </w:rPr>
        <w:t xml:space="preserve"> </w:t>
      </w:r>
      <w:r>
        <w:rPr>
          <w:rFonts w:ascii="Times New Roman"/>
        </w:rPr>
        <w:t>indicates False Diabetic Test and1-It indicates True Diabetic Test .First we load the</w:t>
      </w:r>
      <w:r>
        <w:rPr>
          <w:rFonts w:ascii="Times New Roman"/>
          <w:spacing w:val="1"/>
        </w:rPr>
        <w:t xml:space="preserve"> </w:t>
      </w:r>
      <w:r>
        <w:rPr>
          <w:rFonts w:ascii="Times New Roman"/>
        </w:rPr>
        <w:t>dataset as a CSV file and identify each column then process the dataset by finding a</w:t>
      </w:r>
      <w:r>
        <w:rPr>
          <w:rFonts w:ascii="Times New Roman"/>
          <w:spacing w:val="1"/>
        </w:rPr>
        <w:t xml:space="preserve"> </w:t>
      </w:r>
      <w:r>
        <w:rPr>
          <w:rFonts w:ascii="Times New Roman"/>
        </w:rPr>
        <w:t>mean value and perform some cleaning operation.Divided the whole data into 8:2 for</w:t>
      </w:r>
      <w:r>
        <w:rPr>
          <w:rFonts w:ascii="Times New Roman"/>
          <w:spacing w:val="1"/>
        </w:rPr>
        <w:t xml:space="preserve"> </w:t>
      </w:r>
      <w:r>
        <w:rPr>
          <w:rFonts w:ascii="Times New Roman"/>
        </w:rPr>
        <w:t>train</w:t>
      </w:r>
      <w:r>
        <w:rPr>
          <w:rFonts w:ascii="Times New Roman"/>
          <w:spacing w:val="-3"/>
        </w:rPr>
        <w:t xml:space="preserve"> </w:t>
      </w:r>
      <w:r>
        <w:rPr>
          <w:rFonts w:ascii="Times New Roman"/>
        </w:rPr>
        <w:t>and</w:t>
      </w:r>
      <w:r>
        <w:rPr>
          <w:rFonts w:ascii="Times New Roman"/>
          <w:spacing w:val="-2"/>
        </w:rPr>
        <w:t xml:space="preserve"> </w:t>
      </w:r>
      <w:r>
        <w:rPr>
          <w:rFonts w:ascii="Times New Roman"/>
        </w:rPr>
        <w:t>test</w:t>
      </w:r>
      <w:r>
        <w:rPr>
          <w:rFonts w:ascii="Times New Roman"/>
          <w:spacing w:val="-2"/>
        </w:rPr>
        <w:t xml:space="preserve"> </w:t>
      </w:r>
      <w:r>
        <w:rPr>
          <w:rFonts w:ascii="Times New Roman"/>
        </w:rPr>
        <w:t>respectively.</w:t>
      </w:r>
    </w:p>
    <w:p>
      <w:pPr>
        <w:pStyle w:val="12"/>
        <w:spacing w:before="143" w:line="285" w:lineRule="auto"/>
        <w:ind w:left="1519" w:right="539" w:hanging="12"/>
        <w:jc w:val="center"/>
        <w:rPr>
          <w:rFonts w:ascii="Times New Roman"/>
        </w:rPr>
      </w:pPr>
      <w:r>
        <w:rPr>
          <w:rFonts w:ascii="Times New Roman"/>
        </w:rPr>
        <w:t>Train and test of dataset done over the all four algorithm i.e DESCISION</w:t>
      </w:r>
      <w:r>
        <w:rPr>
          <w:rFonts w:ascii="Times New Roman"/>
          <w:spacing w:val="1"/>
        </w:rPr>
        <w:t xml:space="preserve"> </w:t>
      </w:r>
      <w:r>
        <w:rPr>
          <w:rFonts w:ascii="Times New Roman"/>
        </w:rPr>
        <w:t>TREE,KNN,LOGISTIC REGRASSION ,NAIVE BAYES ,Random Forest and Support</w:t>
      </w:r>
      <w:r>
        <w:rPr>
          <w:rFonts w:ascii="Times New Roman"/>
          <w:spacing w:val="-67"/>
        </w:rPr>
        <w:t xml:space="preserve"> </w:t>
      </w:r>
      <w:r>
        <w:rPr>
          <w:rFonts w:ascii="Times New Roman"/>
        </w:rPr>
        <w:t>Vector Machine. From the testing part we analyze the performance of each and every</w:t>
      </w:r>
      <w:r>
        <w:rPr>
          <w:rFonts w:ascii="Times New Roman"/>
          <w:spacing w:val="1"/>
        </w:rPr>
        <w:t xml:space="preserve"> </w:t>
      </w:r>
      <w:r>
        <w:rPr>
          <w:rFonts w:ascii="Times New Roman"/>
        </w:rPr>
        <w:t>algorithm in percent .Most of the case we got SVM gives us the highest accuracy as</w:t>
      </w:r>
      <w:r>
        <w:rPr>
          <w:rFonts w:ascii="Times New Roman"/>
          <w:spacing w:val="1"/>
        </w:rPr>
        <w:t xml:space="preserve"> </w:t>
      </w:r>
      <w:r>
        <w:rPr>
          <w:rFonts w:ascii="Times New Roman"/>
        </w:rPr>
        <w:t>compared</w:t>
      </w:r>
      <w:r>
        <w:rPr>
          <w:rFonts w:ascii="Times New Roman"/>
          <w:spacing w:val="-5"/>
        </w:rPr>
        <w:t xml:space="preserve"> </w:t>
      </w:r>
      <w:r>
        <w:rPr>
          <w:rFonts w:ascii="Times New Roman"/>
        </w:rPr>
        <w:t>to</w:t>
      </w:r>
      <w:r>
        <w:rPr>
          <w:rFonts w:ascii="Times New Roman"/>
          <w:spacing w:val="-2"/>
        </w:rPr>
        <w:t xml:space="preserve"> </w:t>
      </w:r>
      <w:r>
        <w:rPr>
          <w:rFonts w:ascii="Times New Roman"/>
        </w:rPr>
        <w:t>other</w:t>
      </w:r>
      <w:r>
        <w:rPr>
          <w:rFonts w:ascii="Times New Roman"/>
          <w:spacing w:val="-1"/>
        </w:rPr>
        <w:t xml:space="preserve"> </w:t>
      </w:r>
      <w:r>
        <w:rPr>
          <w:rFonts w:ascii="Times New Roman"/>
        </w:rPr>
        <w:t>so</w:t>
      </w:r>
      <w:r>
        <w:rPr>
          <w:rFonts w:ascii="Times New Roman"/>
          <w:spacing w:val="-2"/>
        </w:rPr>
        <w:t xml:space="preserve"> </w:t>
      </w:r>
      <w:r>
        <w:rPr>
          <w:rFonts w:ascii="Times New Roman"/>
        </w:rPr>
        <w:t>finally</w:t>
      </w:r>
      <w:r>
        <w:rPr>
          <w:rFonts w:ascii="Times New Roman"/>
          <w:spacing w:val="-2"/>
        </w:rPr>
        <w:t xml:space="preserve"> </w:t>
      </w:r>
      <w:r>
        <w:rPr>
          <w:rFonts w:ascii="Times New Roman"/>
        </w:rPr>
        <w:t>we</w:t>
      </w:r>
      <w:r>
        <w:rPr>
          <w:rFonts w:ascii="Times New Roman"/>
          <w:spacing w:val="-1"/>
        </w:rPr>
        <w:t xml:space="preserve"> </w:t>
      </w:r>
      <w:r>
        <w:rPr>
          <w:rFonts w:ascii="Times New Roman"/>
        </w:rPr>
        <w:t>pick</w:t>
      </w:r>
      <w:r>
        <w:rPr>
          <w:rFonts w:ascii="Times New Roman"/>
          <w:spacing w:val="-2"/>
        </w:rPr>
        <w:t xml:space="preserve"> </w:t>
      </w:r>
      <w:r>
        <w:rPr>
          <w:rFonts w:ascii="Times New Roman"/>
        </w:rPr>
        <w:t>it.</w:t>
      </w:r>
    </w:p>
    <w:p>
      <w:pPr>
        <w:pStyle w:val="12"/>
        <w:spacing w:before="136" w:line="288" w:lineRule="auto"/>
        <w:ind w:left="1646" w:right="649" w:hanging="6"/>
        <w:jc w:val="center"/>
        <w:rPr>
          <w:rFonts w:ascii="Times New Roman"/>
        </w:rPr>
      </w:pPr>
      <w:r>
        <w:rPr>
          <w:rFonts w:ascii="Times New Roman"/>
        </w:rPr>
        <w:t>Finally it provides a interface to the user ,where a user has to provide the value of the</w:t>
      </w:r>
      <w:r>
        <w:rPr>
          <w:rFonts w:ascii="Times New Roman"/>
          <w:spacing w:val="-67"/>
        </w:rPr>
        <w:t xml:space="preserve"> </w:t>
      </w:r>
      <w:r>
        <w:rPr>
          <w:rFonts w:ascii="Times New Roman"/>
        </w:rPr>
        <w:t>parameter that she has and our machine will take that value and start the process from</w:t>
      </w:r>
      <w:r>
        <w:rPr>
          <w:rFonts w:ascii="Times New Roman"/>
          <w:spacing w:val="-68"/>
        </w:rPr>
        <w:t xml:space="preserve"> </w:t>
      </w:r>
      <w:r>
        <w:rPr>
          <w:rFonts w:ascii="Times New Roman"/>
        </w:rPr>
        <w:t>the algorithm comparison and use that which has maximum accuracy . Input data will</w:t>
      </w:r>
      <w:r>
        <w:rPr>
          <w:rFonts w:ascii="Times New Roman"/>
          <w:spacing w:val="-67"/>
        </w:rPr>
        <w:t xml:space="preserve"> </w:t>
      </w:r>
      <w:r>
        <w:rPr>
          <w:rFonts w:ascii="Times New Roman"/>
        </w:rPr>
        <w:t>take</w:t>
      </w:r>
      <w:r>
        <w:rPr>
          <w:rFonts w:ascii="Times New Roman"/>
          <w:spacing w:val="-3"/>
        </w:rPr>
        <w:t xml:space="preserve"> </w:t>
      </w:r>
      <w:r>
        <w:rPr>
          <w:rFonts w:ascii="Times New Roman"/>
        </w:rPr>
        <w:t>to</w:t>
      </w:r>
      <w:r>
        <w:rPr>
          <w:rFonts w:ascii="Times New Roman"/>
          <w:spacing w:val="-2"/>
        </w:rPr>
        <w:t xml:space="preserve"> </w:t>
      </w:r>
      <w:r>
        <w:rPr>
          <w:rFonts w:ascii="Times New Roman"/>
        </w:rPr>
        <w:t>test</w:t>
      </w:r>
      <w:r>
        <w:rPr>
          <w:rFonts w:ascii="Times New Roman"/>
          <w:spacing w:val="-2"/>
        </w:rPr>
        <w:t xml:space="preserve"> </w:t>
      </w:r>
      <w:r>
        <w:rPr>
          <w:rFonts w:ascii="Times New Roman"/>
        </w:rPr>
        <w:t>and</w:t>
      </w:r>
      <w:r>
        <w:rPr>
          <w:rFonts w:ascii="Times New Roman"/>
          <w:spacing w:val="-2"/>
        </w:rPr>
        <w:t xml:space="preserve"> </w:t>
      </w:r>
      <w:r>
        <w:rPr>
          <w:rFonts w:ascii="Times New Roman"/>
        </w:rPr>
        <w:t>provides</w:t>
      </w:r>
      <w:r>
        <w:rPr>
          <w:rFonts w:ascii="Times New Roman"/>
          <w:spacing w:val="-2"/>
        </w:rPr>
        <w:t xml:space="preserve"> </w:t>
      </w:r>
      <w:r>
        <w:rPr>
          <w:rFonts w:ascii="Times New Roman"/>
        </w:rPr>
        <w:t>the</w:t>
      </w:r>
      <w:r>
        <w:rPr>
          <w:rFonts w:ascii="Times New Roman"/>
          <w:spacing w:val="-3"/>
        </w:rPr>
        <w:t xml:space="preserve"> </w:t>
      </w:r>
      <w:r>
        <w:rPr>
          <w:rFonts w:ascii="Times New Roman"/>
        </w:rPr>
        <w:t>best</w:t>
      </w:r>
      <w:r>
        <w:rPr>
          <w:rFonts w:ascii="Times New Roman"/>
          <w:spacing w:val="-2"/>
        </w:rPr>
        <w:t xml:space="preserve"> </w:t>
      </w:r>
      <w:r>
        <w:rPr>
          <w:rFonts w:ascii="Times New Roman"/>
        </w:rPr>
        <w:t>possible</w:t>
      </w:r>
      <w:r>
        <w:rPr>
          <w:rFonts w:ascii="Times New Roman"/>
          <w:spacing w:val="-1"/>
        </w:rPr>
        <w:t xml:space="preserve"> </w:t>
      </w:r>
      <w:r>
        <w:rPr>
          <w:rFonts w:ascii="Times New Roman"/>
        </w:rPr>
        <w:t>output.</w:t>
      </w:r>
    </w:p>
    <w:p>
      <w:pPr>
        <w:pStyle w:val="12"/>
        <w:tabs>
          <w:tab w:val="left" w:pos="8901"/>
          <w:tab w:val="right" w:pos="10987"/>
        </w:tabs>
        <w:spacing w:before="134" w:line="316" w:lineRule="auto"/>
        <w:ind w:left="1847" w:right="910" w:firstLine="32"/>
        <w:jc w:val="center"/>
        <w:rPr>
          <w:rFonts w:ascii="Times New Roman"/>
          <w:sz w:val="24"/>
        </w:rPr>
      </w:pPr>
      <w:r>
        <w:rPr>
          <w:rFonts w:ascii="Times New Roman"/>
        </w:rPr>
        <w:t>We are also trying to test some other algorithm in future so that our machine can</w:t>
      </w:r>
      <w:r>
        <w:rPr>
          <w:rFonts w:ascii="Times New Roman"/>
          <w:spacing w:val="1"/>
        </w:rPr>
        <w:t xml:space="preserve"> </w:t>
      </w:r>
      <w:r>
        <w:rPr>
          <w:rFonts w:ascii="Times New Roman"/>
          <w:position w:val="1"/>
        </w:rPr>
        <w:t>perform</w:t>
      </w:r>
      <w:r>
        <w:rPr>
          <w:rFonts w:ascii="Times New Roman"/>
          <w:spacing w:val="-3"/>
          <w:position w:val="1"/>
        </w:rPr>
        <w:t xml:space="preserve"> </w:t>
      </w:r>
      <w:r>
        <w:rPr>
          <w:rFonts w:ascii="Times New Roman"/>
          <w:position w:val="1"/>
        </w:rPr>
        <w:t>more</w:t>
      </w:r>
      <w:r>
        <w:rPr>
          <w:rFonts w:ascii="Times New Roman"/>
          <w:spacing w:val="-1"/>
          <w:position w:val="1"/>
        </w:rPr>
        <w:t xml:space="preserve"> </w:t>
      </w:r>
      <w:r>
        <w:rPr>
          <w:rFonts w:ascii="Times New Roman"/>
          <w:position w:val="1"/>
        </w:rPr>
        <w:t>accurately</w:t>
      </w:r>
      <w:r>
        <w:rPr>
          <w:rFonts w:ascii="Times New Roman"/>
          <w:spacing w:val="-1"/>
          <w:position w:val="1"/>
        </w:rPr>
        <w:t xml:space="preserve"> </w:t>
      </w:r>
      <w:r>
        <w:rPr>
          <w:rFonts w:ascii="Times New Roman"/>
          <w:position w:val="1"/>
        </w:rPr>
        <w:t>and</w:t>
      </w:r>
      <w:r>
        <w:rPr>
          <w:rFonts w:ascii="Times New Roman"/>
          <w:spacing w:val="-2"/>
          <w:position w:val="1"/>
        </w:rPr>
        <w:t xml:space="preserve"> </w:t>
      </w:r>
      <w:r>
        <w:rPr>
          <w:rFonts w:ascii="Times New Roman"/>
          <w:position w:val="1"/>
        </w:rPr>
        <w:t>achieve</w:t>
      </w:r>
      <w:r>
        <w:rPr>
          <w:rFonts w:ascii="Times New Roman"/>
          <w:spacing w:val="-2"/>
          <w:position w:val="1"/>
        </w:rPr>
        <w:t xml:space="preserve"> </w:t>
      </w:r>
      <w:r>
        <w:rPr>
          <w:rFonts w:ascii="Times New Roman"/>
          <w:position w:val="1"/>
        </w:rPr>
        <w:t>the</w:t>
      </w:r>
      <w:r>
        <w:rPr>
          <w:rFonts w:ascii="Times New Roman"/>
          <w:spacing w:val="-1"/>
          <w:position w:val="1"/>
        </w:rPr>
        <w:t xml:space="preserve"> </w:t>
      </w:r>
      <w:r>
        <w:rPr>
          <w:rFonts w:ascii="Times New Roman"/>
          <w:position w:val="1"/>
        </w:rPr>
        <w:t>goal</w:t>
      </w:r>
      <w:r>
        <w:rPr>
          <w:rFonts w:ascii="Times New Roman"/>
          <w:spacing w:val="-18"/>
          <w:position w:val="1"/>
        </w:rPr>
        <w:t xml:space="preserve"> </w:t>
      </w:r>
      <w:r>
        <w:rPr>
          <w:rFonts w:ascii="Times New Roman"/>
          <w:position w:val="1"/>
        </w:rPr>
        <w:t>of</w:t>
      </w:r>
      <w:r>
        <w:rPr>
          <w:rFonts w:ascii="Times New Roman"/>
          <w:spacing w:val="-6"/>
          <w:position w:val="1"/>
        </w:rPr>
        <w:t xml:space="preserve"> </w:t>
      </w:r>
      <w:r>
        <w:rPr>
          <w:rFonts w:ascii="Times New Roman"/>
          <w:position w:val="1"/>
        </w:rPr>
        <w:t>system.</w:t>
      </w:r>
      <w:r>
        <w:rPr>
          <w:rFonts w:ascii="Times New Roman"/>
          <w:position w:val="1"/>
        </w:rPr>
        <w:tab/>
      </w:r>
      <w:r>
        <w:rPr>
          <w:rFonts w:ascii="Times New Roman"/>
          <w:position w:val="1"/>
        </w:rPr>
        <w:t>[6]</w:t>
      </w:r>
      <w:r>
        <w:rPr>
          <w:rFonts w:ascii="Times New Roman"/>
          <w:position w:val="1"/>
        </w:rPr>
        <w:tab/>
      </w:r>
      <w:r>
        <w:rPr>
          <w:rFonts w:ascii="Times New Roman"/>
          <w:sz w:val="24"/>
        </w:rPr>
        <w:t>6</w:t>
      </w:r>
    </w:p>
    <w:p>
      <w:pPr>
        <w:spacing w:after="0" w:line="316" w:lineRule="auto"/>
        <w:jc w:val="center"/>
        <w:rPr>
          <w:rFonts w:ascii="Times New Roman"/>
          <w:sz w:val="24"/>
        </w:rPr>
        <w:sectPr>
          <w:pgSz w:w="11900" w:h="16840"/>
          <w:pgMar w:top="400" w:right="0" w:bottom="280" w:left="0" w:header="720" w:footer="720" w:gutter="0"/>
          <w:cols w:space="720" w:num="1"/>
        </w:sectPr>
      </w:pPr>
    </w:p>
    <w:p>
      <w:pPr>
        <w:spacing w:before="74"/>
        <w:ind w:left="0" w:right="1413" w:firstLine="0"/>
        <w:jc w:val="right"/>
        <w:rPr>
          <w:sz w:val="23"/>
        </w:rPr>
      </w:pPr>
      <w:r>
        <w:drawing>
          <wp:anchor distT="0" distB="0" distL="0" distR="0" simplePos="0" relativeHeight="251672576" behindDoc="1" locked="0" layoutInCell="1" allowOverlap="1">
            <wp:simplePos x="0" y="0"/>
            <wp:positionH relativeFrom="page">
              <wp:posOffset>164465</wp:posOffset>
            </wp:positionH>
            <wp:positionV relativeFrom="page">
              <wp:posOffset>240665</wp:posOffset>
            </wp:positionV>
            <wp:extent cx="7231380" cy="10207625"/>
            <wp:effectExtent l="0" t="0" r="0" b="0"/>
            <wp:wrapNone/>
            <wp:docPr id="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pic:cNvPicPr>
                  </pic:nvPicPr>
                  <pic:blipFill>
                    <a:blip r:embed="rId14" cstate="print"/>
                    <a:stretch>
                      <a:fillRect/>
                    </a:stretch>
                  </pic:blipFill>
                  <pic:spPr>
                    <a:xfrm>
                      <a:off x="0" y="0"/>
                      <a:ext cx="7231380" cy="10207752"/>
                    </a:xfrm>
                    <a:prstGeom prst="rect">
                      <a:avLst/>
                    </a:prstGeom>
                  </pic:spPr>
                </pic:pic>
              </a:graphicData>
            </a:graphic>
          </wp:anchor>
        </w:drawing>
      </w:r>
      <w:r>
        <w:rPr>
          <w:sz w:val="23"/>
        </w:rPr>
        <w:t>Diabetes</w:t>
      </w:r>
      <w:r>
        <w:rPr>
          <w:spacing w:val="-4"/>
          <w:sz w:val="23"/>
        </w:rPr>
        <w:t xml:space="preserve"> </w:t>
      </w:r>
      <w:r>
        <w:rPr>
          <w:sz w:val="23"/>
        </w:rPr>
        <w:t>prediction</w:t>
      </w:r>
      <w:r>
        <w:rPr>
          <w:spacing w:val="-5"/>
          <w:sz w:val="23"/>
        </w:rPr>
        <w:t xml:space="preserve"> </w:t>
      </w:r>
      <w:r>
        <w:rPr>
          <w:sz w:val="23"/>
        </w:rPr>
        <w:t>system</w:t>
      </w:r>
    </w:p>
    <w:p>
      <w:pPr>
        <w:spacing w:before="7" w:line="240" w:lineRule="auto"/>
        <w:rPr>
          <w:sz w:val="25"/>
        </w:rPr>
      </w:pPr>
    </w:p>
    <w:p>
      <w:pPr>
        <w:spacing w:before="0"/>
        <w:ind w:left="959" w:right="0" w:firstLine="0"/>
        <w:jc w:val="center"/>
        <w:rPr>
          <w:sz w:val="22"/>
        </w:rPr>
      </w:pPr>
      <w:r>
        <w:rPr>
          <w:w w:val="100"/>
          <w:sz w:val="22"/>
        </w:rPr>
        <w:t>7</w:t>
      </w:r>
    </w:p>
    <w:p>
      <w:pPr>
        <w:pStyle w:val="3"/>
        <w:spacing w:before="126" w:line="312" w:lineRule="auto"/>
        <w:ind w:left="4980" w:right="4009" w:hanging="3"/>
      </w:pPr>
      <w:bookmarkStart w:id="21" w:name="Chapter 6 System Testing"/>
      <w:bookmarkEnd w:id="21"/>
      <w:r>
        <w:t>Chapter 6</w:t>
      </w:r>
      <w:r>
        <w:rPr>
          <w:spacing w:val="1"/>
        </w:rPr>
        <w:t xml:space="preserve"> </w:t>
      </w:r>
      <w:r>
        <w:t>System</w:t>
      </w:r>
      <w:r>
        <w:rPr>
          <w:spacing w:val="-18"/>
        </w:rPr>
        <w:t xml:space="preserve"> </w:t>
      </w:r>
      <w:r>
        <w:t>Testing</w:t>
      </w:r>
    </w:p>
    <w:p>
      <w:pPr>
        <w:spacing w:before="29" w:line="379" w:lineRule="auto"/>
        <w:ind w:left="3331" w:right="949" w:hanging="5"/>
        <w:jc w:val="center"/>
        <w:rPr>
          <w:sz w:val="27"/>
        </w:rPr>
      </w:pPr>
      <w:r>
        <w:rPr>
          <w:sz w:val="27"/>
        </w:rPr>
        <w:t>The validity of program was checked by inserting various input</w:t>
      </w:r>
      <w:r>
        <w:rPr>
          <w:spacing w:val="1"/>
          <w:sz w:val="27"/>
        </w:rPr>
        <w:t xml:space="preserve"> </w:t>
      </w:r>
      <w:r>
        <w:rPr>
          <w:sz w:val="27"/>
        </w:rPr>
        <w:t>parameters and based upon the input the system does the classification</w:t>
      </w:r>
      <w:r>
        <w:rPr>
          <w:spacing w:val="-66"/>
          <w:sz w:val="27"/>
        </w:rPr>
        <w:t xml:space="preserve"> </w:t>
      </w:r>
      <w:r>
        <w:rPr>
          <w:sz w:val="27"/>
        </w:rPr>
        <w:t>into:</w:t>
      </w:r>
      <w:r>
        <w:rPr>
          <w:spacing w:val="-2"/>
          <w:sz w:val="27"/>
        </w:rPr>
        <w:t xml:space="preserve"> </w:t>
      </w:r>
      <w:r>
        <w:rPr>
          <w:sz w:val="27"/>
        </w:rPr>
        <w:t>person</w:t>
      </w:r>
      <w:r>
        <w:rPr>
          <w:spacing w:val="-1"/>
          <w:sz w:val="27"/>
        </w:rPr>
        <w:t xml:space="preserve"> </w:t>
      </w:r>
      <w:r>
        <w:rPr>
          <w:sz w:val="27"/>
        </w:rPr>
        <w:t>will</w:t>
      </w:r>
      <w:r>
        <w:rPr>
          <w:spacing w:val="-2"/>
          <w:sz w:val="27"/>
        </w:rPr>
        <w:t xml:space="preserve"> </w:t>
      </w:r>
      <w:r>
        <w:rPr>
          <w:sz w:val="27"/>
        </w:rPr>
        <w:t>have diabetes</w:t>
      </w:r>
      <w:r>
        <w:rPr>
          <w:spacing w:val="-3"/>
          <w:sz w:val="27"/>
        </w:rPr>
        <w:t xml:space="preserve"> </w:t>
      </w:r>
      <w:r>
        <w:rPr>
          <w:sz w:val="27"/>
        </w:rPr>
        <w:t>or</w:t>
      </w:r>
      <w:r>
        <w:rPr>
          <w:spacing w:val="-2"/>
          <w:sz w:val="27"/>
        </w:rPr>
        <w:t xml:space="preserve"> </w:t>
      </w:r>
      <w:r>
        <w:rPr>
          <w:sz w:val="27"/>
        </w:rPr>
        <w:t>will</w:t>
      </w:r>
      <w:r>
        <w:rPr>
          <w:spacing w:val="-1"/>
          <w:sz w:val="27"/>
        </w:rPr>
        <w:t xml:space="preserve"> </w:t>
      </w:r>
      <w:r>
        <w:rPr>
          <w:sz w:val="27"/>
        </w:rPr>
        <w:t>not</w:t>
      </w:r>
      <w:r>
        <w:rPr>
          <w:spacing w:val="-2"/>
          <w:sz w:val="27"/>
        </w:rPr>
        <w:t xml:space="preserve"> </w:t>
      </w:r>
      <w:r>
        <w:rPr>
          <w:sz w:val="27"/>
        </w:rPr>
        <w:t>have</w:t>
      </w:r>
      <w:r>
        <w:rPr>
          <w:spacing w:val="-1"/>
          <w:sz w:val="27"/>
        </w:rPr>
        <w:t xml:space="preserve"> </w:t>
      </w:r>
      <w:r>
        <w:rPr>
          <w:sz w:val="27"/>
        </w:rPr>
        <w:t>diabetes</w:t>
      </w:r>
      <w:r>
        <w:rPr>
          <w:spacing w:val="-2"/>
          <w:sz w:val="27"/>
        </w:rPr>
        <w:t xml:space="preserve"> </w:t>
      </w:r>
      <w:r>
        <w:rPr>
          <w:sz w:val="27"/>
        </w:rPr>
        <w:t>in</w:t>
      </w:r>
      <w:r>
        <w:rPr>
          <w:spacing w:val="-2"/>
          <w:sz w:val="27"/>
        </w:rPr>
        <w:t xml:space="preserve"> </w:t>
      </w:r>
      <w:r>
        <w:rPr>
          <w:sz w:val="27"/>
        </w:rPr>
        <w:t>future.</w:t>
      </w:r>
    </w:p>
    <w:p>
      <w:pPr>
        <w:pStyle w:val="7"/>
        <w:spacing w:before="4"/>
        <w:ind w:left="4200"/>
      </w:pPr>
      <w:bookmarkStart w:id="22" w:name="_bookmark4"/>
      <w:bookmarkEnd w:id="22"/>
      <w:bookmarkStart w:id="23" w:name="6.1 Test Cases and Test Results"/>
      <w:bookmarkEnd w:id="23"/>
      <w:r>
        <w:rPr>
          <w:sz w:val="33"/>
        </w:rPr>
        <w:t>6.1</w:t>
      </w:r>
      <w:r>
        <w:rPr>
          <w:spacing w:val="-3"/>
          <w:sz w:val="33"/>
        </w:rPr>
        <w:t xml:space="preserve"> </w:t>
      </w:r>
      <w:r>
        <w:t>Test</w:t>
      </w:r>
      <w:r>
        <w:rPr>
          <w:spacing w:val="-1"/>
        </w:rPr>
        <w:t xml:space="preserve"> </w:t>
      </w:r>
      <w:r>
        <w:t>Cases</w:t>
      </w:r>
      <w:r>
        <w:rPr>
          <w:spacing w:val="-3"/>
        </w:rPr>
        <w:t xml:space="preserve"> </w:t>
      </w:r>
      <w:r>
        <w:t>and</w:t>
      </w:r>
      <w:r>
        <w:rPr>
          <w:spacing w:val="-3"/>
        </w:rPr>
        <w:t xml:space="preserve"> </w:t>
      </w:r>
      <w:r>
        <w:t>Test</w:t>
      </w:r>
      <w:r>
        <w:rPr>
          <w:spacing w:val="-1"/>
        </w:rPr>
        <w:t xml:space="preserve"> </w:t>
      </w:r>
      <w:r>
        <w:t>Results</w:t>
      </w:r>
    </w:p>
    <w:p>
      <w:pPr>
        <w:spacing w:before="2" w:after="0" w:line="240" w:lineRule="auto"/>
        <w:rPr>
          <w:sz w:val="15"/>
        </w:rPr>
      </w:pPr>
    </w:p>
    <w:tbl>
      <w:tblPr>
        <w:tblStyle w:val="11"/>
        <w:tblW w:w="0" w:type="auto"/>
        <w:tblInd w:w="14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00"/>
        <w:gridCol w:w="2340"/>
        <w:gridCol w:w="1560"/>
        <w:gridCol w:w="2880"/>
        <w:gridCol w:w="1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53" w:hRule="atLeast"/>
        </w:trPr>
        <w:tc>
          <w:tcPr>
            <w:tcW w:w="700" w:type="dxa"/>
          </w:tcPr>
          <w:p>
            <w:pPr>
              <w:pStyle w:val="24"/>
              <w:spacing w:before="5"/>
              <w:rPr>
                <w:sz w:val="30"/>
              </w:rPr>
            </w:pPr>
          </w:p>
          <w:p>
            <w:pPr>
              <w:pStyle w:val="24"/>
              <w:spacing w:before="1" w:line="364" w:lineRule="auto"/>
              <w:ind w:left="221" w:hanging="77"/>
              <w:rPr>
                <w:sz w:val="27"/>
              </w:rPr>
            </w:pPr>
            <w:r>
              <w:rPr>
                <w:w w:val="90"/>
                <w:sz w:val="27"/>
              </w:rPr>
              <w:t>Test</w:t>
            </w:r>
            <w:r>
              <w:rPr>
                <w:spacing w:val="-58"/>
                <w:w w:val="90"/>
                <w:sz w:val="27"/>
              </w:rPr>
              <w:t xml:space="preserve"> </w:t>
            </w:r>
            <w:r>
              <w:rPr>
                <w:sz w:val="27"/>
              </w:rPr>
              <w:t>ID</w:t>
            </w:r>
          </w:p>
        </w:tc>
        <w:tc>
          <w:tcPr>
            <w:tcW w:w="2340" w:type="dxa"/>
          </w:tcPr>
          <w:p>
            <w:pPr>
              <w:pStyle w:val="24"/>
              <w:spacing w:before="5"/>
              <w:rPr>
                <w:sz w:val="30"/>
              </w:rPr>
            </w:pPr>
          </w:p>
          <w:p>
            <w:pPr>
              <w:pStyle w:val="24"/>
              <w:spacing w:before="1"/>
              <w:ind w:left="45"/>
              <w:jc w:val="center"/>
              <w:rPr>
                <w:sz w:val="27"/>
              </w:rPr>
            </w:pPr>
            <w:r>
              <w:rPr>
                <w:sz w:val="27"/>
              </w:rPr>
              <w:t>Test</w:t>
            </w:r>
            <w:r>
              <w:rPr>
                <w:spacing w:val="-2"/>
                <w:sz w:val="27"/>
              </w:rPr>
              <w:t xml:space="preserve"> </w:t>
            </w:r>
            <w:r>
              <w:rPr>
                <w:sz w:val="27"/>
              </w:rPr>
              <w:t>Case</w:t>
            </w:r>
            <w:r>
              <w:rPr>
                <w:spacing w:val="-3"/>
                <w:sz w:val="27"/>
              </w:rPr>
              <w:t xml:space="preserve"> </w:t>
            </w:r>
            <w:r>
              <w:rPr>
                <w:sz w:val="27"/>
              </w:rPr>
              <w:t>Title</w:t>
            </w:r>
          </w:p>
        </w:tc>
        <w:tc>
          <w:tcPr>
            <w:tcW w:w="1560" w:type="dxa"/>
          </w:tcPr>
          <w:p>
            <w:pPr>
              <w:pStyle w:val="24"/>
              <w:spacing w:line="280" w:lineRule="auto"/>
              <w:ind w:left="255" w:firstLine="307"/>
              <w:rPr>
                <w:sz w:val="27"/>
              </w:rPr>
            </w:pPr>
            <w:r>
              <w:rPr>
                <w:sz w:val="27"/>
              </w:rPr>
              <w:t>Test</w:t>
            </w:r>
            <w:r>
              <w:rPr>
                <w:spacing w:val="1"/>
                <w:sz w:val="27"/>
              </w:rPr>
              <w:t xml:space="preserve"> </w:t>
            </w:r>
            <w:r>
              <w:rPr>
                <w:w w:val="90"/>
                <w:sz w:val="27"/>
              </w:rPr>
              <w:t>Condition</w:t>
            </w:r>
          </w:p>
        </w:tc>
        <w:tc>
          <w:tcPr>
            <w:tcW w:w="2880" w:type="dxa"/>
          </w:tcPr>
          <w:p>
            <w:pPr>
              <w:pStyle w:val="24"/>
              <w:spacing w:before="5"/>
              <w:rPr>
                <w:sz w:val="30"/>
              </w:rPr>
            </w:pPr>
          </w:p>
          <w:p>
            <w:pPr>
              <w:pStyle w:val="24"/>
              <w:spacing w:before="1"/>
              <w:ind w:left="123" w:right="81"/>
              <w:jc w:val="center"/>
              <w:rPr>
                <w:sz w:val="27"/>
              </w:rPr>
            </w:pPr>
            <w:r>
              <w:rPr>
                <w:sz w:val="27"/>
              </w:rPr>
              <w:t>System</w:t>
            </w:r>
            <w:r>
              <w:rPr>
                <w:spacing w:val="-6"/>
                <w:sz w:val="27"/>
              </w:rPr>
              <w:t xml:space="preserve"> </w:t>
            </w:r>
            <w:r>
              <w:rPr>
                <w:sz w:val="27"/>
              </w:rPr>
              <w:t>Behavior</w:t>
            </w:r>
          </w:p>
        </w:tc>
        <w:tc>
          <w:tcPr>
            <w:tcW w:w="1800" w:type="dxa"/>
          </w:tcPr>
          <w:p>
            <w:pPr>
              <w:pStyle w:val="24"/>
              <w:spacing w:line="280" w:lineRule="auto"/>
              <w:ind w:left="572" w:hanging="159"/>
              <w:rPr>
                <w:sz w:val="27"/>
              </w:rPr>
            </w:pPr>
            <w:r>
              <w:rPr>
                <w:w w:val="90"/>
                <w:sz w:val="27"/>
              </w:rPr>
              <w:t>Expected</w:t>
            </w:r>
            <w:r>
              <w:rPr>
                <w:spacing w:val="-58"/>
                <w:w w:val="90"/>
                <w:sz w:val="27"/>
              </w:rPr>
              <w:t xml:space="preserve"> </w:t>
            </w:r>
            <w:r>
              <w:rPr>
                <w:sz w:val="27"/>
              </w:rPr>
              <w:t>Result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88" w:hRule="atLeast"/>
        </w:trPr>
        <w:tc>
          <w:tcPr>
            <w:tcW w:w="700" w:type="dxa"/>
            <w:tcBorders>
              <w:bottom w:val="nil"/>
            </w:tcBorders>
          </w:tcPr>
          <w:p>
            <w:pPr>
              <w:pStyle w:val="24"/>
              <w:rPr>
                <w:sz w:val="26"/>
              </w:rPr>
            </w:pPr>
          </w:p>
        </w:tc>
        <w:tc>
          <w:tcPr>
            <w:tcW w:w="2340" w:type="dxa"/>
            <w:tcBorders>
              <w:bottom w:val="nil"/>
            </w:tcBorders>
          </w:tcPr>
          <w:p>
            <w:pPr>
              <w:pStyle w:val="24"/>
              <w:rPr>
                <w:sz w:val="30"/>
              </w:rPr>
            </w:pPr>
          </w:p>
          <w:p>
            <w:pPr>
              <w:pStyle w:val="24"/>
              <w:spacing w:before="256"/>
              <w:ind w:left="36"/>
              <w:jc w:val="center"/>
              <w:rPr>
                <w:sz w:val="27"/>
              </w:rPr>
            </w:pPr>
            <w:r>
              <w:rPr>
                <w:sz w:val="27"/>
              </w:rPr>
              <w:t>Pregnant=2</w:t>
            </w:r>
          </w:p>
        </w:tc>
        <w:tc>
          <w:tcPr>
            <w:tcW w:w="1560" w:type="dxa"/>
            <w:vMerge w:val="restart"/>
          </w:tcPr>
          <w:p>
            <w:pPr>
              <w:pStyle w:val="24"/>
              <w:spacing w:line="290" w:lineRule="exact"/>
              <w:ind w:left="320" w:right="139"/>
              <w:jc w:val="center"/>
              <w:rPr>
                <w:sz w:val="27"/>
              </w:rPr>
            </w:pPr>
            <w:r>
              <w:rPr>
                <w:sz w:val="27"/>
              </w:rPr>
              <w:t>After</w:t>
            </w:r>
          </w:p>
          <w:p>
            <w:pPr>
              <w:pStyle w:val="24"/>
              <w:spacing w:before="1" w:line="242" w:lineRule="auto"/>
              <w:ind w:left="308" w:right="139"/>
              <w:jc w:val="center"/>
              <w:rPr>
                <w:sz w:val="27"/>
              </w:rPr>
            </w:pPr>
            <w:r>
              <w:rPr>
                <w:w w:val="90"/>
                <w:sz w:val="27"/>
              </w:rPr>
              <w:t>compariso</w:t>
            </w:r>
            <w:r>
              <w:rPr>
                <w:spacing w:val="-58"/>
                <w:w w:val="90"/>
                <w:sz w:val="27"/>
              </w:rPr>
              <w:t xml:space="preserve"> </w:t>
            </w:r>
            <w:r>
              <w:rPr>
                <w:sz w:val="27"/>
              </w:rPr>
              <w:t>n SVM is</w:t>
            </w:r>
            <w:r>
              <w:rPr>
                <w:spacing w:val="-65"/>
                <w:sz w:val="27"/>
              </w:rPr>
              <w:t xml:space="preserve"> </w:t>
            </w:r>
            <w:r>
              <w:rPr>
                <w:sz w:val="27"/>
              </w:rPr>
              <w:t>found to</w:t>
            </w:r>
            <w:r>
              <w:rPr>
                <w:spacing w:val="1"/>
                <w:sz w:val="27"/>
              </w:rPr>
              <w:t xml:space="preserve"> </w:t>
            </w:r>
            <w:r>
              <w:rPr>
                <w:sz w:val="27"/>
              </w:rPr>
              <w:t>have</w:t>
            </w:r>
            <w:r>
              <w:rPr>
                <w:spacing w:val="1"/>
                <w:sz w:val="27"/>
              </w:rPr>
              <w:t xml:space="preserve"> </w:t>
            </w:r>
            <w:r>
              <w:rPr>
                <w:sz w:val="27"/>
              </w:rPr>
              <w:t>highest</w:t>
            </w:r>
          </w:p>
          <w:p>
            <w:pPr>
              <w:pStyle w:val="24"/>
              <w:spacing w:before="52"/>
              <w:ind w:left="322" w:right="127"/>
              <w:jc w:val="center"/>
              <w:rPr>
                <w:sz w:val="27"/>
              </w:rPr>
            </w:pPr>
            <w:r>
              <w:rPr>
                <w:sz w:val="27"/>
              </w:rPr>
              <w:t>accuracy.</w:t>
            </w:r>
          </w:p>
          <w:p>
            <w:pPr>
              <w:pStyle w:val="24"/>
              <w:spacing w:before="112"/>
              <w:ind w:left="339" w:right="145"/>
              <w:jc w:val="center"/>
              <w:rPr>
                <w:sz w:val="27"/>
              </w:rPr>
            </w:pPr>
            <w:r>
              <w:rPr>
                <w:spacing w:val="-1"/>
                <w:sz w:val="27"/>
              </w:rPr>
              <w:t>Therefore</w:t>
            </w:r>
            <w:r>
              <w:rPr>
                <w:spacing w:val="-65"/>
                <w:sz w:val="27"/>
              </w:rPr>
              <w:t xml:space="preserve"> </w:t>
            </w:r>
            <w:r>
              <w:rPr>
                <w:sz w:val="27"/>
              </w:rPr>
              <w:t>here</w:t>
            </w:r>
            <w:r>
              <w:rPr>
                <w:spacing w:val="1"/>
                <w:sz w:val="27"/>
              </w:rPr>
              <w:t xml:space="preserve"> </w:t>
            </w:r>
            <w:r>
              <w:rPr>
                <w:sz w:val="27"/>
              </w:rPr>
              <w:t>SVM has</w:t>
            </w:r>
            <w:r>
              <w:rPr>
                <w:spacing w:val="-65"/>
                <w:sz w:val="27"/>
              </w:rPr>
              <w:t xml:space="preserve"> </w:t>
            </w:r>
            <w:r>
              <w:rPr>
                <w:sz w:val="27"/>
              </w:rPr>
              <w:t>being</w:t>
            </w:r>
          </w:p>
          <w:p>
            <w:pPr>
              <w:pStyle w:val="24"/>
              <w:spacing w:before="208"/>
              <w:ind w:left="322" w:right="137"/>
              <w:jc w:val="center"/>
              <w:rPr>
                <w:sz w:val="27"/>
              </w:rPr>
            </w:pPr>
            <w:r>
              <w:rPr>
                <w:sz w:val="27"/>
              </w:rPr>
              <w:t>used</w:t>
            </w:r>
          </w:p>
        </w:tc>
        <w:tc>
          <w:tcPr>
            <w:tcW w:w="2880" w:type="dxa"/>
            <w:tcBorders>
              <w:bottom w:val="nil"/>
            </w:tcBorders>
          </w:tcPr>
          <w:p>
            <w:pPr>
              <w:pStyle w:val="24"/>
              <w:rPr>
                <w:sz w:val="26"/>
              </w:rPr>
            </w:pPr>
          </w:p>
        </w:tc>
        <w:tc>
          <w:tcPr>
            <w:tcW w:w="1800" w:type="dxa"/>
            <w:vMerge w:val="restart"/>
          </w:tcPr>
          <w:p>
            <w:pPr>
              <w:pStyle w:val="24"/>
              <w:rPr>
                <w:sz w:val="30"/>
              </w:rPr>
            </w:pPr>
          </w:p>
          <w:p>
            <w:pPr>
              <w:pStyle w:val="24"/>
              <w:rPr>
                <w:sz w:val="30"/>
              </w:rPr>
            </w:pPr>
          </w:p>
          <w:p>
            <w:pPr>
              <w:pStyle w:val="24"/>
              <w:rPr>
                <w:sz w:val="30"/>
              </w:rPr>
            </w:pPr>
          </w:p>
          <w:p>
            <w:pPr>
              <w:pStyle w:val="24"/>
              <w:spacing w:before="9"/>
              <w:rPr>
                <w:sz w:val="32"/>
              </w:rPr>
            </w:pPr>
          </w:p>
          <w:p>
            <w:pPr>
              <w:pStyle w:val="24"/>
              <w:spacing w:line="384" w:lineRule="auto"/>
              <w:ind w:left="306" w:right="79" w:firstLine="348"/>
              <w:rPr>
                <w:sz w:val="27"/>
              </w:rPr>
            </w:pPr>
            <w:r>
              <w:rPr>
                <w:spacing w:val="-2"/>
                <w:sz w:val="27"/>
              </w:rPr>
              <w:t>You have</w:t>
            </w:r>
            <w:r>
              <w:rPr>
                <w:spacing w:val="-65"/>
                <w:sz w:val="27"/>
              </w:rPr>
              <w:t xml:space="preserve"> </w:t>
            </w:r>
            <w:r>
              <w:rPr>
                <w:sz w:val="27"/>
              </w:rPr>
              <w:t>no</w:t>
            </w:r>
            <w:r>
              <w:rPr>
                <w:spacing w:val="-6"/>
                <w:sz w:val="27"/>
              </w:rPr>
              <w:t xml:space="preserve"> </w:t>
            </w:r>
            <w:r>
              <w:rPr>
                <w:sz w:val="27"/>
              </w:rPr>
              <w:t>diabetes</w:t>
            </w:r>
          </w:p>
          <w:p>
            <w:pPr>
              <w:pStyle w:val="24"/>
              <w:spacing w:line="246" w:lineRule="exact"/>
              <w:ind w:right="266"/>
              <w:jc w:val="right"/>
              <w:rPr>
                <w:sz w:val="27"/>
              </w:rPr>
            </w:pPr>
            <w:r>
              <w:rPr>
                <w:sz w:val="27"/>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65" w:line="301" w:lineRule="exact"/>
              <w:ind w:left="38"/>
              <w:jc w:val="center"/>
              <w:rPr>
                <w:sz w:val="27"/>
              </w:rPr>
            </w:pPr>
            <w:r>
              <w:rPr>
                <w:sz w:val="27"/>
              </w:rPr>
              <w:t>Glucose=200</w:t>
            </w:r>
          </w:p>
        </w:tc>
        <w:tc>
          <w:tcPr>
            <w:tcW w:w="1560" w:type="dxa"/>
            <w:vMerge w:val="continue"/>
            <w:tcBorders>
              <w:top w:val="nil"/>
            </w:tcBorders>
          </w:tcPr>
          <w:p>
            <w:pPr>
              <w:rPr>
                <w:sz w:val="2"/>
                <w:szCs w:val="2"/>
              </w:rPr>
            </w:pPr>
          </w:p>
        </w:tc>
        <w:tc>
          <w:tcPr>
            <w:tcW w:w="2880" w:type="dxa"/>
            <w:tcBorders>
              <w:top w:val="nil"/>
              <w:bottom w:val="nil"/>
            </w:tcBorders>
          </w:tcPr>
          <w:p>
            <w:pPr>
              <w:pStyle w:val="24"/>
              <w:rPr>
                <w:sz w:val="26"/>
              </w:rPr>
            </w:pP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4"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30"/>
              <w:ind w:left="46"/>
              <w:jc w:val="center"/>
              <w:rPr>
                <w:sz w:val="27"/>
              </w:rPr>
            </w:pPr>
            <w:r>
              <w:rPr>
                <w:sz w:val="27"/>
              </w:rPr>
              <w:t>Blood</w:t>
            </w:r>
            <w:r>
              <w:rPr>
                <w:spacing w:val="-5"/>
                <w:sz w:val="27"/>
              </w:rPr>
              <w:t xml:space="preserve"> </w:t>
            </w:r>
            <w:r>
              <w:rPr>
                <w:sz w:val="27"/>
              </w:rPr>
              <w:t>pressure=140</w:t>
            </w:r>
          </w:p>
        </w:tc>
        <w:tc>
          <w:tcPr>
            <w:tcW w:w="1560" w:type="dxa"/>
            <w:vMerge w:val="continue"/>
            <w:tcBorders>
              <w:top w:val="nil"/>
            </w:tcBorders>
          </w:tcPr>
          <w:p>
            <w:pPr>
              <w:rPr>
                <w:sz w:val="2"/>
                <w:szCs w:val="2"/>
              </w:rPr>
            </w:pPr>
          </w:p>
        </w:tc>
        <w:tc>
          <w:tcPr>
            <w:tcW w:w="2880" w:type="dxa"/>
            <w:tcBorders>
              <w:top w:val="nil"/>
              <w:bottom w:val="nil"/>
            </w:tcBorders>
          </w:tcPr>
          <w:p>
            <w:pPr>
              <w:pStyle w:val="24"/>
              <w:spacing w:line="308" w:lineRule="exact"/>
              <w:ind w:left="121" w:right="81"/>
              <w:jc w:val="center"/>
              <w:rPr>
                <w:sz w:val="27"/>
              </w:rPr>
            </w:pPr>
            <w:r>
              <w:rPr>
                <w:sz w:val="27"/>
              </w:rPr>
              <w:t>Knn-78.0%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21"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06" w:line="296" w:lineRule="exact"/>
              <w:ind w:left="36"/>
              <w:jc w:val="center"/>
              <w:rPr>
                <w:sz w:val="27"/>
              </w:rPr>
            </w:pPr>
            <w:r>
              <w:rPr>
                <w:sz w:val="27"/>
              </w:rPr>
              <w:t>Skin=19</w:t>
            </w:r>
          </w:p>
        </w:tc>
        <w:tc>
          <w:tcPr>
            <w:tcW w:w="1560" w:type="dxa"/>
            <w:vMerge w:val="continue"/>
            <w:tcBorders>
              <w:top w:val="nil"/>
            </w:tcBorders>
          </w:tcPr>
          <w:p>
            <w:pPr>
              <w:rPr>
                <w:sz w:val="2"/>
                <w:szCs w:val="2"/>
              </w:rPr>
            </w:pPr>
          </w:p>
        </w:tc>
        <w:tc>
          <w:tcPr>
            <w:tcW w:w="2880" w:type="dxa"/>
            <w:tcBorders>
              <w:top w:val="nil"/>
              <w:bottom w:val="nil"/>
            </w:tcBorders>
          </w:tcPr>
          <w:p>
            <w:pPr>
              <w:pStyle w:val="24"/>
              <w:spacing w:before="12"/>
              <w:ind w:left="125" w:right="81"/>
              <w:jc w:val="center"/>
              <w:rPr>
                <w:sz w:val="27"/>
              </w:rPr>
            </w:pPr>
            <w:r>
              <w:rPr>
                <w:sz w:val="27"/>
              </w:rPr>
              <w:t>Decision</w:t>
            </w:r>
            <w:r>
              <w:rPr>
                <w:spacing w:val="-5"/>
                <w:sz w:val="27"/>
              </w:rPr>
              <w:t xml:space="preserve"> </w:t>
            </w:r>
            <w:r>
              <w:rPr>
                <w:sz w:val="27"/>
              </w:rPr>
              <w:t>tree-71.0%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39"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63"/>
              <w:ind w:left="596" w:hanging="63"/>
              <w:rPr>
                <w:sz w:val="27"/>
              </w:rPr>
            </w:pPr>
            <w:r>
              <w:rPr>
                <w:sz w:val="27"/>
              </w:rPr>
              <w:t>Insulin=140</w:t>
            </w:r>
          </w:p>
          <w:p>
            <w:pPr>
              <w:pStyle w:val="24"/>
              <w:spacing w:before="139" w:line="249" w:lineRule="auto"/>
              <w:ind w:left="675" w:right="528" w:hanging="80"/>
              <w:rPr>
                <w:sz w:val="27"/>
              </w:rPr>
            </w:pPr>
            <w:r>
              <w:rPr>
                <w:sz w:val="27"/>
              </w:rPr>
              <w:t>Body</w:t>
            </w:r>
            <w:r>
              <w:rPr>
                <w:spacing w:val="-16"/>
                <w:sz w:val="27"/>
              </w:rPr>
              <w:t xml:space="preserve"> </w:t>
            </w:r>
            <w:r>
              <w:rPr>
                <w:sz w:val="27"/>
              </w:rPr>
              <w:t>mass</w:t>
            </w:r>
            <w:r>
              <w:rPr>
                <w:spacing w:val="-64"/>
                <w:sz w:val="27"/>
              </w:rPr>
              <w:t xml:space="preserve"> </w:t>
            </w:r>
            <w:r>
              <w:rPr>
                <w:sz w:val="27"/>
              </w:rPr>
              <w:t>index=23</w:t>
            </w:r>
          </w:p>
        </w:tc>
        <w:tc>
          <w:tcPr>
            <w:tcW w:w="1560" w:type="dxa"/>
            <w:vMerge w:val="continue"/>
            <w:tcBorders>
              <w:top w:val="nil"/>
            </w:tcBorders>
          </w:tcPr>
          <w:p>
            <w:pPr>
              <w:rPr>
                <w:sz w:val="2"/>
                <w:szCs w:val="2"/>
              </w:rPr>
            </w:pPr>
          </w:p>
        </w:tc>
        <w:tc>
          <w:tcPr>
            <w:tcW w:w="2880" w:type="dxa"/>
            <w:tcBorders>
              <w:top w:val="nil"/>
              <w:bottom w:val="nil"/>
            </w:tcBorders>
          </w:tcPr>
          <w:p>
            <w:pPr>
              <w:pStyle w:val="24"/>
              <w:spacing w:line="304" w:lineRule="exact"/>
              <w:ind w:left="130" w:firstLine="266"/>
              <w:rPr>
                <w:sz w:val="27"/>
              </w:rPr>
            </w:pPr>
            <w:r>
              <w:rPr>
                <w:sz w:val="27"/>
              </w:rPr>
              <w:t>Naive</w:t>
            </w:r>
            <w:r>
              <w:rPr>
                <w:spacing w:val="-4"/>
                <w:sz w:val="27"/>
              </w:rPr>
              <w:t xml:space="preserve"> </w:t>
            </w:r>
            <w:r>
              <w:rPr>
                <w:sz w:val="27"/>
              </w:rPr>
              <w:t>bayes-79.0%</w:t>
            </w:r>
          </w:p>
          <w:p>
            <w:pPr>
              <w:pStyle w:val="24"/>
              <w:spacing w:before="126" w:line="283" w:lineRule="auto"/>
              <w:ind w:left="195" w:right="63" w:hanging="65"/>
              <w:rPr>
                <w:sz w:val="27"/>
              </w:rPr>
            </w:pPr>
            <w:r>
              <w:rPr>
                <w:sz w:val="27"/>
              </w:rPr>
              <w:t>Logistic regression-80%</w:t>
            </w:r>
            <w:r>
              <w:rPr>
                <w:spacing w:val="-66"/>
                <w:sz w:val="27"/>
              </w:rPr>
              <w:t xml:space="preserve"> </w:t>
            </w:r>
            <w:r>
              <w:rPr>
                <w:sz w:val="27"/>
              </w:rPr>
              <w:t>Random</w:t>
            </w:r>
            <w:r>
              <w:rPr>
                <w:spacing w:val="-3"/>
                <w:sz w:val="27"/>
              </w:rPr>
              <w:t xml:space="preserve"> </w:t>
            </w:r>
            <w:r>
              <w:rPr>
                <w:sz w:val="27"/>
              </w:rPr>
              <w:t>forest</w:t>
            </w:r>
            <w:r>
              <w:rPr>
                <w:spacing w:val="-5"/>
                <w:sz w:val="27"/>
              </w:rPr>
              <w:t xml:space="preserve"> </w:t>
            </w:r>
            <w:r>
              <w:rPr>
                <w:sz w:val="27"/>
              </w:rPr>
              <w:t>-</w:t>
            </w:r>
            <w:r>
              <w:rPr>
                <w:spacing w:val="-3"/>
                <w:sz w:val="27"/>
              </w:rPr>
              <w:t xml:space="preserve"> </w:t>
            </w:r>
            <w:r>
              <w:rPr>
                <w:sz w:val="27"/>
              </w:rPr>
              <w:t>79.0%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0"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83"/>
              <w:ind w:left="41"/>
              <w:jc w:val="center"/>
              <w:rPr>
                <w:sz w:val="27"/>
              </w:rPr>
            </w:pPr>
            <w:r>
              <w:rPr>
                <w:sz w:val="27"/>
              </w:rPr>
              <w:t>Pedigree=1</w:t>
            </w:r>
          </w:p>
        </w:tc>
        <w:tc>
          <w:tcPr>
            <w:tcW w:w="1560" w:type="dxa"/>
            <w:vMerge w:val="continue"/>
            <w:tcBorders>
              <w:top w:val="nil"/>
            </w:tcBorders>
          </w:tcPr>
          <w:p>
            <w:pPr>
              <w:rPr>
                <w:sz w:val="2"/>
                <w:szCs w:val="2"/>
              </w:rPr>
            </w:pPr>
          </w:p>
        </w:tc>
        <w:tc>
          <w:tcPr>
            <w:tcW w:w="2880" w:type="dxa"/>
            <w:tcBorders>
              <w:top w:val="nil"/>
              <w:bottom w:val="nil"/>
            </w:tcBorders>
          </w:tcPr>
          <w:p>
            <w:pPr>
              <w:pStyle w:val="24"/>
              <w:spacing w:before="97"/>
              <w:ind w:left="112" w:right="81"/>
              <w:jc w:val="center"/>
              <w:rPr>
                <w:sz w:val="26"/>
              </w:rPr>
            </w:pPr>
            <w:r>
              <w:rPr>
                <w:sz w:val="26"/>
              </w:rPr>
              <w:t>SVM</w:t>
            </w:r>
            <w:r>
              <w:rPr>
                <w:spacing w:val="-3"/>
                <w:sz w:val="26"/>
              </w:rPr>
              <w:t xml:space="preserve"> </w:t>
            </w:r>
            <w:r>
              <w:rPr>
                <w:sz w:val="26"/>
              </w:rPr>
              <w:t>- 82.0%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5" w:hRule="atLeast"/>
        </w:trPr>
        <w:tc>
          <w:tcPr>
            <w:tcW w:w="700" w:type="dxa"/>
            <w:tcBorders>
              <w:top w:val="nil"/>
            </w:tcBorders>
          </w:tcPr>
          <w:p>
            <w:pPr>
              <w:pStyle w:val="24"/>
              <w:spacing w:before="62"/>
              <w:ind w:left="122" w:right="82"/>
              <w:jc w:val="center"/>
              <w:rPr>
                <w:sz w:val="27"/>
              </w:rPr>
            </w:pPr>
            <w:r>
              <w:rPr>
                <w:sz w:val="27"/>
              </w:rPr>
              <w:t>T01</w:t>
            </w:r>
          </w:p>
        </w:tc>
        <w:tc>
          <w:tcPr>
            <w:tcW w:w="2340" w:type="dxa"/>
            <w:tcBorders>
              <w:top w:val="nil"/>
            </w:tcBorders>
          </w:tcPr>
          <w:p>
            <w:pPr>
              <w:pStyle w:val="24"/>
              <w:spacing w:before="62"/>
              <w:ind w:left="36"/>
              <w:jc w:val="center"/>
              <w:rPr>
                <w:sz w:val="27"/>
              </w:rPr>
            </w:pPr>
            <w:r>
              <w:rPr>
                <w:sz w:val="27"/>
              </w:rPr>
              <w:t>Age=34</w:t>
            </w:r>
          </w:p>
        </w:tc>
        <w:tc>
          <w:tcPr>
            <w:tcW w:w="1560" w:type="dxa"/>
            <w:vMerge w:val="continue"/>
            <w:tcBorders>
              <w:top w:val="nil"/>
            </w:tcBorders>
          </w:tcPr>
          <w:p>
            <w:pPr>
              <w:rPr>
                <w:sz w:val="2"/>
                <w:szCs w:val="2"/>
              </w:rPr>
            </w:pPr>
          </w:p>
        </w:tc>
        <w:tc>
          <w:tcPr>
            <w:tcW w:w="2880" w:type="dxa"/>
            <w:tcBorders>
              <w:top w:val="nil"/>
            </w:tcBorders>
          </w:tcPr>
          <w:p>
            <w:pPr>
              <w:pStyle w:val="24"/>
              <w:rPr>
                <w:sz w:val="26"/>
              </w:rPr>
            </w:pP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5" w:hRule="atLeast"/>
        </w:trPr>
        <w:tc>
          <w:tcPr>
            <w:tcW w:w="700" w:type="dxa"/>
            <w:tcBorders>
              <w:bottom w:val="nil"/>
            </w:tcBorders>
          </w:tcPr>
          <w:p>
            <w:pPr>
              <w:pStyle w:val="24"/>
              <w:rPr>
                <w:sz w:val="26"/>
              </w:rPr>
            </w:pPr>
          </w:p>
        </w:tc>
        <w:tc>
          <w:tcPr>
            <w:tcW w:w="2340" w:type="dxa"/>
            <w:tcBorders>
              <w:bottom w:val="nil"/>
            </w:tcBorders>
          </w:tcPr>
          <w:p>
            <w:pPr>
              <w:pStyle w:val="24"/>
              <w:rPr>
                <w:sz w:val="30"/>
              </w:rPr>
            </w:pPr>
          </w:p>
          <w:p>
            <w:pPr>
              <w:pStyle w:val="24"/>
              <w:spacing w:before="259"/>
              <w:ind w:left="34"/>
              <w:jc w:val="center"/>
              <w:rPr>
                <w:sz w:val="27"/>
              </w:rPr>
            </w:pPr>
            <w:r>
              <w:rPr>
                <w:sz w:val="27"/>
              </w:rPr>
              <w:t>Pregnant=1</w:t>
            </w:r>
          </w:p>
        </w:tc>
        <w:tc>
          <w:tcPr>
            <w:tcW w:w="1560" w:type="dxa"/>
            <w:vMerge w:val="restart"/>
            <w:tcBorders>
              <w:bottom w:val="nil"/>
            </w:tcBorders>
          </w:tcPr>
          <w:p>
            <w:pPr>
              <w:pStyle w:val="24"/>
              <w:spacing w:line="291" w:lineRule="exact"/>
              <w:ind w:left="320" w:right="139"/>
              <w:jc w:val="center"/>
              <w:rPr>
                <w:sz w:val="27"/>
              </w:rPr>
            </w:pPr>
            <w:r>
              <w:rPr>
                <w:sz w:val="27"/>
              </w:rPr>
              <w:t>After</w:t>
            </w:r>
          </w:p>
          <w:p>
            <w:pPr>
              <w:pStyle w:val="24"/>
              <w:spacing w:before="1" w:line="242" w:lineRule="auto"/>
              <w:ind w:left="322" w:right="137"/>
              <w:jc w:val="center"/>
              <w:rPr>
                <w:sz w:val="27"/>
              </w:rPr>
            </w:pPr>
            <w:r>
              <w:rPr>
                <w:w w:val="90"/>
                <w:sz w:val="27"/>
              </w:rPr>
              <w:t>compariso</w:t>
            </w:r>
            <w:r>
              <w:rPr>
                <w:spacing w:val="-58"/>
                <w:w w:val="90"/>
                <w:sz w:val="27"/>
              </w:rPr>
              <w:t xml:space="preserve"> </w:t>
            </w:r>
            <w:r>
              <w:rPr>
                <w:sz w:val="27"/>
              </w:rPr>
              <w:t>n SVM is</w:t>
            </w:r>
            <w:r>
              <w:rPr>
                <w:spacing w:val="-65"/>
                <w:sz w:val="27"/>
              </w:rPr>
              <w:t xml:space="preserve"> </w:t>
            </w:r>
            <w:r>
              <w:rPr>
                <w:sz w:val="27"/>
              </w:rPr>
              <w:t>found to</w:t>
            </w:r>
            <w:r>
              <w:rPr>
                <w:spacing w:val="1"/>
                <w:sz w:val="27"/>
              </w:rPr>
              <w:t xml:space="preserve"> </w:t>
            </w:r>
            <w:r>
              <w:rPr>
                <w:sz w:val="27"/>
              </w:rPr>
              <w:t>have</w:t>
            </w:r>
            <w:r>
              <w:rPr>
                <w:spacing w:val="1"/>
                <w:sz w:val="27"/>
              </w:rPr>
              <w:t xml:space="preserve"> </w:t>
            </w:r>
            <w:r>
              <w:rPr>
                <w:sz w:val="27"/>
              </w:rPr>
              <w:t>highest</w:t>
            </w:r>
          </w:p>
          <w:p>
            <w:pPr>
              <w:pStyle w:val="24"/>
              <w:spacing w:before="48"/>
              <w:ind w:left="322" w:right="127"/>
              <w:jc w:val="center"/>
              <w:rPr>
                <w:sz w:val="27"/>
              </w:rPr>
            </w:pPr>
            <w:r>
              <w:rPr>
                <w:sz w:val="27"/>
              </w:rPr>
              <w:t>accuracy.</w:t>
            </w:r>
          </w:p>
          <w:p>
            <w:pPr>
              <w:pStyle w:val="24"/>
              <w:spacing w:before="123" w:line="244" w:lineRule="auto"/>
              <w:ind w:left="341" w:right="142"/>
              <w:jc w:val="center"/>
              <w:rPr>
                <w:sz w:val="27"/>
              </w:rPr>
            </w:pPr>
            <w:r>
              <w:rPr>
                <w:spacing w:val="-1"/>
                <w:sz w:val="27"/>
              </w:rPr>
              <w:t>Therefore</w:t>
            </w:r>
            <w:r>
              <w:rPr>
                <w:spacing w:val="-65"/>
                <w:sz w:val="27"/>
              </w:rPr>
              <w:t xml:space="preserve"> </w:t>
            </w:r>
            <w:r>
              <w:rPr>
                <w:sz w:val="27"/>
              </w:rPr>
              <w:t>here</w:t>
            </w:r>
            <w:r>
              <w:rPr>
                <w:spacing w:val="1"/>
                <w:sz w:val="27"/>
              </w:rPr>
              <w:t xml:space="preserve"> </w:t>
            </w:r>
            <w:r>
              <w:rPr>
                <w:sz w:val="27"/>
              </w:rPr>
              <w:t>SVM has</w:t>
            </w:r>
            <w:r>
              <w:rPr>
                <w:spacing w:val="-65"/>
                <w:sz w:val="27"/>
              </w:rPr>
              <w:t xml:space="preserve"> </w:t>
            </w:r>
            <w:r>
              <w:rPr>
                <w:sz w:val="27"/>
              </w:rPr>
              <w:t>being</w:t>
            </w:r>
          </w:p>
          <w:p>
            <w:pPr>
              <w:pStyle w:val="24"/>
              <w:spacing w:before="181"/>
              <w:ind w:left="322" w:right="137"/>
              <w:jc w:val="center"/>
              <w:rPr>
                <w:sz w:val="27"/>
              </w:rPr>
            </w:pPr>
            <w:r>
              <w:rPr>
                <w:sz w:val="27"/>
              </w:rPr>
              <w:t>used</w:t>
            </w:r>
          </w:p>
        </w:tc>
        <w:tc>
          <w:tcPr>
            <w:tcW w:w="2880" w:type="dxa"/>
            <w:tcBorders>
              <w:bottom w:val="nil"/>
            </w:tcBorders>
          </w:tcPr>
          <w:p>
            <w:pPr>
              <w:pStyle w:val="24"/>
              <w:rPr>
                <w:sz w:val="26"/>
              </w:rPr>
            </w:pPr>
          </w:p>
        </w:tc>
        <w:tc>
          <w:tcPr>
            <w:tcW w:w="1800" w:type="dxa"/>
            <w:vMerge w:val="restart"/>
            <w:tcBorders>
              <w:bottom w:val="nil"/>
            </w:tcBorders>
          </w:tcPr>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spacing w:before="182" w:line="324" w:lineRule="auto"/>
              <w:ind w:left="306" w:right="79" w:firstLine="348"/>
              <w:rPr>
                <w:sz w:val="27"/>
              </w:rPr>
            </w:pPr>
            <w:r>
              <w:rPr>
                <w:spacing w:val="-2"/>
                <w:sz w:val="27"/>
              </w:rPr>
              <w:t>You have</w:t>
            </w:r>
            <w:r>
              <w:rPr>
                <w:spacing w:val="-65"/>
                <w:sz w:val="27"/>
              </w:rPr>
              <w:t xml:space="preserve"> </w:t>
            </w:r>
            <w:r>
              <w:rPr>
                <w:sz w:val="27"/>
              </w:rPr>
              <w:t>no</w:t>
            </w:r>
            <w:r>
              <w:rPr>
                <w:spacing w:val="-6"/>
                <w:sz w:val="27"/>
              </w:rPr>
              <w:t xml:space="preserve"> </w:t>
            </w:r>
            <w:r>
              <w:rPr>
                <w:sz w:val="27"/>
              </w:rPr>
              <w:t>diabetes</w:t>
            </w:r>
          </w:p>
          <w:p>
            <w:pPr>
              <w:pStyle w:val="24"/>
              <w:spacing w:before="35"/>
              <w:ind w:left="1198"/>
              <w:rPr>
                <w:sz w:val="27"/>
              </w:rPr>
            </w:pPr>
            <w:r>
              <w:rPr>
                <w:sz w:val="27"/>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78" w:line="307" w:lineRule="exact"/>
              <w:ind w:left="53"/>
              <w:jc w:val="center"/>
              <w:rPr>
                <w:sz w:val="27"/>
              </w:rPr>
            </w:pPr>
            <w:r>
              <w:rPr>
                <w:sz w:val="27"/>
              </w:rPr>
              <w:t>Glucose=140</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rPr>
                <w:sz w:val="26"/>
              </w:rPr>
            </w:pP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31"/>
              <w:ind w:left="36"/>
              <w:jc w:val="center"/>
              <w:rPr>
                <w:sz w:val="27"/>
              </w:rPr>
            </w:pPr>
            <w:r>
              <w:rPr>
                <w:sz w:val="27"/>
              </w:rPr>
              <w:t>Blood</w:t>
            </w:r>
            <w:r>
              <w:rPr>
                <w:spacing w:val="-5"/>
                <w:sz w:val="27"/>
              </w:rPr>
              <w:t xml:space="preserve"> </w:t>
            </w:r>
            <w:r>
              <w:rPr>
                <w:sz w:val="27"/>
              </w:rPr>
              <w:t>pressure=65</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before="4"/>
              <w:ind w:left="121" w:right="81"/>
              <w:jc w:val="center"/>
              <w:rPr>
                <w:sz w:val="27"/>
              </w:rPr>
            </w:pPr>
            <w:r>
              <w:rPr>
                <w:sz w:val="27"/>
              </w:rPr>
              <w:t>Knn-78.0%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26" w:line="299" w:lineRule="exact"/>
              <w:ind w:left="36"/>
              <w:jc w:val="center"/>
              <w:rPr>
                <w:sz w:val="27"/>
              </w:rPr>
            </w:pPr>
            <w:r>
              <w:rPr>
                <w:sz w:val="27"/>
              </w:rPr>
              <w:t>Skin=21</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before="21"/>
              <w:ind w:left="125" w:right="81"/>
              <w:jc w:val="center"/>
              <w:rPr>
                <w:sz w:val="27"/>
              </w:rPr>
            </w:pPr>
            <w:r>
              <w:rPr>
                <w:sz w:val="27"/>
              </w:rPr>
              <w:t>Decision</w:t>
            </w:r>
            <w:r>
              <w:rPr>
                <w:spacing w:val="-5"/>
                <w:sz w:val="27"/>
              </w:rPr>
              <w:t xml:space="preserve"> </w:t>
            </w:r>
            <w:r>
              <w:rPr>
                <w:sz w:val="27"/>
              </w:rPr>
              <w:t>tree-71.0%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63"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78"/>
              <w:ind w:left="596" w:hanging="63"/>
              <w:rPr>
                <w:sz w:val="27"/>
              </w:rPr>
            </w:pPr>
            <w:r>
              <w:rPr>
                <w:sz w:val="27"/>
              </w:rPr>
              <w:t>Insulin=110</w:t>
            </w:r>
          </w:p>
          <w:p>
            <w:pPr>
              <w:pStyle w:val="24"/>
              <w:spacing w:before="129" w:line="254" w:lineRule="auto"/>
              <w:ind w:left="675" w:right="528" w:hanging="80"/>
              <w:rPr>
                <w:sz w:val="27"/>
              </w:rPr>
            </w:pPr>
            <w:r>
              <w:rPr>
                <w:sz w:val="27"/>
              </w:rPr>
              <w:t>Body</w:t>
            </w:r>
            <w:r>
              <w:rPr>
                <w:spacing w:val="-16"/>
                <w:sz w:val="27"/>
              </w:rPr>
              <w:t xml:space="preserve"> </w:t>
            </w:r>
            <w:r>
              <w:rPr>
                <w:sz w:val="27"/>
              </w:rPr>
              <w:t>mass</w:t>
            </w:r>
            <w:r>
              <w:rPr>
                <w:spacing w:val="-64"/>
                <w:sz w:val="27"/>
              </w:rPr>
              <w:t xml:space="preserve"> </w:t>
            </w:r>
            <w:r>
              <w:rPr>
                <w:sz w:val="27"/>
              </w:rPr>
              <w:t>index=19</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line="306" w:lineRule="exact"/>
              <w:ind w:left="128" w:right="81"/>
              <w:jc w:val="center"/>
              <w:rPr>
                <w:sz w:val="27"/>
              </w:rPr>
            </w:pPr>
            <w:r>
              <w:rPr>
                <w:sz w:val="27"/>
              </w:rPr>
              <w:t>Naive</w:t>
            </w:r>
            <w:r>
              <w:rPr>
                <w:spacing w:val="-4"/>
                <w:sz w:val="27"/>
              </w:rPr>
              <w:t xml:space="preserve"> </w:t>
            </w:r>
            <w:r>
              <w:rPr>
                <w:sz w:val="27"/>
              </w:rPr>
              <w:t>bayes-79.0%</w:t>
            </w:r>
          </w:p>
          <w:p>
            <w:pPr>
              <w:pStyle w:val="24"/>
              <w:spacing w:before="140" w:line="283" w:lineRule="auto"/>
              <w:ind w:left="130" w:right="81"/>
              <w:jc w:val="center"/>
              <w:rPr>
                <w:sz w:val="27"/>
              </w:rPr>
            </w:pPr>
            <w:r>
              <w:rPr>
                <w:sz w:val="27"/>
              </w:rPr>
              <w:t>Logistic regression-80%</w:t>
            </w:r>
            <w:r>
              <w:rPr>
                <w:spacing w:val="-66"/>
                <w:sz w:val="27"/>
              </w:rPr>
              <w:t xml:space="preserve"> </w:t>
            </w:r>
            <w:r>
              <w:rPr>
                <w:sz w:val="27"/>
              </w:rPr>
              <w:t>Random</w:t>
            </w:r>
            <w:r>
              <w:rPr>
                <w:spacing w:val="-3"/>
                <w:sz w:val="27"/>
              </w:rPr>
              <w:t xml:space="preserve"> </w:t>
            </w:r>
            <w:r>
              <w:rPr>
                <w:sz w:val="27"/>
              </w:rPr>
              <w:t>forest</w:t>
            </w:r>
            <w:r>
              <w:rPr>
                <w:spacing w:val="-4"/>
                <w:sz w:val="27"/>
              </w:rPr>
              <w:t xml:space="preserve"> </w:t>
            </w:r>
            <w:r>
              <w:rPr>
                <w:sz w:val="27"/>
              </w:rPr>
              <w:t>-</w:t>
            </w:r>
            <w:r>
              <w:rPr>
                <w:spacing w:val="-2"/>
                <w:sz w:val="27"/>
              </w:rPr>
              <w:t xml:space="preserve"> </w:t>
            </w:r>
            <w:r>
              <w:rPr>
                <w:sz w:val="27"/>
              </w:rPr>
              <w:t>79.0%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90"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94"/>
              <w:ind w:left="41"/>
              <w:jc w:val="center"/>
              <w:rPr>
                <w:sz w:val="27"/>
              </w:rPr>
            </w:pPr>
            <w:r>
              <w:rPr>
                <w:sz w:val="27"/>
              </w:rPr>
              <w:t>Pedigree=0</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before="106"/>
              <w:ind w:left="112" w:right="81"/>
              <w:jc w:val="center"/>
              <w:rPr>
                <w:sz w:val="26"/>
              </w:rPr>
            </w:pPr>
            <w:r>
              <w:rPr>
                <w:sz w:val="26"/>
              </w:rPr>
              <w:t>SVM</w:t>
            </w:r>
            <w:r>
              <w:rPr>
                <w:spacing w:val="-3"/>
                <w:sz w:val="26"/>
              </w:rPr>
              <w:t xml:space="preserve"> </w:t>
            </w:r>
            <w:r>
              <w:rPr>
                <w:sz w:val="26"/>
              </w:rPr>
              <w:t>- 82.0%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700" w:type="dxa"/>
            <w:tcBorders>
              <w:top w:val="nil"/>
              <w:bottom w:val="nil"/>
            </w:tcBorders>
          </w:tcPr>
          <w:p>
            <w:pPr>
              <w:pStyle w:val="24"/>
              <w:spacing w:before="73"/>
              <w:ind w:left="122" w:right="82"/>
              <w:jc w:val="center"/>
              <w:rPr>
                <w:sz w:val="27"/>
              </w:rPr>
            </w:pPr>
            <w:r>
              <w:rPr>
                <w:sz w:val="27"/>
              </w:rPr>
              <w:t>T02</w:t>
            </w:r>
          </w:p>
        </w:tc>
        <w:tc>
          <w:tcPr>
            <w:tcW w:w="2340" w:type="dxa"/>
            <w:tcBorders>
              <w:top w:val="nil"/>
              <w:bottom w:val="nil"/>
            </w:tcBorders>
          </w:tcPr>
          <w:p>
            <w:pPr>
              <w:pStyle w:val="24"/>
              <w:spacing w:before="73"/>
              <w:ind w:left="27"/>
              <w:jc w:val="center"/>
              <w:rPr>
                <w:sz w:val="27"/>
              </w:rPr>
            </w:pPr>
            <w:r>
              <w:rPr>
                <w:sz w:val="27"/>
              </w:rPr>
              <w:t>Age=29</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rPr>
                <w:sz w:val="26"/>
              </w:rPr>
            </w:pPr>
          </w:p>
        </w:tc>
        <w:tc>
          <w:tcPr>
            <w:tcW w:w="1800" w:type="dxa"/>
            <w:vMerge w:val="continue"/>
            <w:tcBorders>
              <w:top w:val="nil"/>
              <w:bottom w:val="nil"/>
            </w:tcBorders>
          </w:tcPr>
          <w:p>
            <w:pPr>
              <w:rPr>
                <w:sz w:val="2"/>
                <w:szCs w:val="2"/>
              </w:rPr>
            </w:pPr>
          </w:p>
        </w:tc>
      </w:tr>
    </w:tbl>
    <w:p>
      <w:pPr>
        <w:spacing w:after="0"/>
        <w:rPr>
          <w:sz w:val="2"/>
          <w:szCs w:val="2"/>
        </w:rPr>
        <w:sectPr>
          <w:pgSz w:w="11900" w:h="16840"/>
          <w:pgMar w:top="540" w:right="0" w:bottom="280" w:left="0" w:header="720" w:footer="720" w:gutter="0"/>
          <w:cols w:space="720" w:num="1"/>
        </w:sectPr>
      </w:pPr>
    </w:p>
    <w:tbl>
      <w:tblPr>
        <w:tblStyle w:val="11"/>
        <w:tblW w:w="0" w:type="auto"/>
        <w:tblInd w:w="14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00"/>
        <w:gridCol w:w="2340"/>
        <w:gridCol w:w="1560"/>
        <w:gridCol w:w="2880"/>
        <w:gridCol w:w="19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 w:hRule="atLeast"/>
        </w:trPr>
        <w:tc>
          <w:tcPr>
            <w:tcW w:w="700" w:type="dxa"/>
            <w:tcBorders>
              <w:top w:val="nil"/>
            </w:tcBorders>
          </w:tcPr>
          <w:p>
            <w:pPr>
              <w:pStyle w:val="24"/>
              <w:rPr>
                <w:sz w:val="12"/>
              </w:rPr>
            </w:pPr>
          </w:p>
        </w:tc>
        <w:tc>
          <w:tcPr>
            <w:tcW w:w="2340" w:type="dxa"/>
            <w:tcBorders>
              <w:top w:val="nil"/>
            </w:tcBorders>
          </w:tcPr>
          <w:p>
            <w:pPr>
              <w:pStyle w:val="24"/>
              <w:rPr>
                <w:sz w:val="12"/>
              </w:rPr>
            </w:pPr>
          </w:p>
        </w:tc>
        <w:tc>
          <w:tcPr>
            <w:tcW w:w="1560" w:type="dxa"/>
            <w:tcBorders>
              <w:top w:val="nil"/>
            </w:tcBorders>
          </w:tcPr>
          <w:p>
            <w:pPr>
              <w:pStyle w:val="24"/>
              <w:rPr>
                <w:sz w:val="12"/>
              </w:rPr>
            </w:pPr>
          </w:p>
        </w:tc>
        <w:tc>
          <w:tcPr>
            <w:tcW w:w="2880" w:type="dxa"/>
            <w:tcBorders>
              <w:top w:val="nil"/>
            </w:tcBorders>
          </w:tcPr>
          <w:p>
            <w:pPr>
              <w:pStyle w:val="24"/>
              <w:rPr>
                <w:sz w:val="12"/>
              </w:rPr>
            </w:pPr>
          </w:p>
        </w:tc>
        <w:tc>
          <w:tcPr>
            <w:tcW w:w="1920" w:type="dxa"/>
            <w:tcBorders>
              <w:top w:val="nil"/>
            </w:tcBorders>
          </w:tcPr>
          <w:p>
            <w:pPr>
              <w:pStyle w:val="24"/>
              <w:rPr>
                <w:sz w:val="1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55" w:hRule="atLeast"/>
        </w:trPr>
        <w:tc>
          <w:tcPr>
            <w:tcW w:w="700" w:type="dxa"/>
          </w:tcPr>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spacing w:before="202"/>
              <w:ind w:left="218"/>
              <w:rPr>
                <w:sz w:val="27"/>
              </w:rPr>
            </w:pPr>
            <w:r>
              <w:rPr>
                <w:sz w:val="27"/>
              </w:rPr>
              <w:t>T03</w:t>
            </w:r>
          </w:p>
        </w:tc>
        <w:tc>
          <w:tcPr>
            <w:tcW w:w="2340" w:type="dxa"/>
          </w:tcPr>
          <w:p>
            <w:pPr>
              <w:pStyle w:val="24"/>
              <w:rPr>
                <w:sz w:val="30"/>
              </w:rPr>
            </w:pPr>
          </w:p>
          <w:p>
            <w:pPr>
              <w:pStyle w:val="24"/>
              <w:rPr>
                <w:sz w:val="30"/>
              </w:rPr>
            </w:pPr>
          </w:p>
          <w:p>
            <w:pPr>
              <w:pStyle w:val="24"/>
              <w:spacing w:before="1"/>
              <w:rPr>
                <w:sz w:val="30"/>
              </w:rPr>
            </w:pPr>
          </w:p>
          <w:p>
            <w:pPr>
              <w:pStyle w:val="24"/>
              <w:spacing w:line="381" w:lineRule="auto"/>
              <w:ind w:left="498" w:right="451" w:firstLine="122"/>
              <w:jc w:val="center"/>
              <w:rPr>
                <w:sz w:val="27"/>
              </w:rPr>
            </w:pPr>
            <w:r>
              <w:rPr>
                <w:spacing w:val="-1"/>
                <w:sz w:val="27"/>
              </w:rPr>
              <w:t>Pregnant=4</w:t>
            </w:r>
            <w:r>
              <w:rPr>
                <w:spacing w:val="-65"/>
                <w:sz w:val="27"/>
              </w:rPr>
              <w:t xml:space="preserve"> </w:t>
            </w:r>
            <w:r>
              <w:rPr>
                <w:w w:val="90"/>
                <w:sz w:val="27"/>
              </w:rPr>
              <w:t>Glucose=187</w:t>
            </w:r>
          </w:p>
          <w:p>
            <w:pPr>
              <w:pStyle w:val="24"/>
              <w:spacing w:line="266" w:lineRule="exact"/>
              <w:ind w:left="118"/>
              <w:jc w:val="center"/>
              <w:rPr>
                <w:sz w:val="27"/>
              </w:rPr>
            </w:pPr>
            <w:r>
              <w:rPr>
                <w:sz w:val="27"/>
              </w:rPr>
              <w:t>Blood</w:t>
            </w:r>
            <w:r>
              <w:rPr>
                <w:spacing w:val="-9"/>
                <w:sz w:val="27"/>
              </w:rPr>
              <w:t xml:space="preserve"> </w:t>
            </w:r>
            <w:r>
              <w:rPr>
                <w:sz w:val="27"/>
              </w:rPr>
              <w:t>pressure=110</w:t>
            </w:r>
          </w:p>
          <w:p>
            <w:pPr>
              <w:pStyle w:val="24"/>
              <w:spacing w:before="136"/>
              <w:ind w:left="73" w:right="194"/>
              <w:jc w:val="center"/>
              <w:rPr>
                <w:sz w:val="27"/>
              </w:rPr>
            </w:pPr>
            <w:r>
              <w:rPr>
                <w:sz w:val="27"/>
              </w:rPr>
              <w:t>Skin=17</w:t>
            </w:r>
          </w:p>
          <w:p>
            <w:pPr>
              <w:pStyle w:val="24"/>
              <w:spacing w:before="217"/>
              <w:ind w:left="639" w:hanging="48"/>
              <w:rPr>
                <w:sz w:val="27"/>
              </w:rPr>
            </w:pPr>
            <w:r>
              <w:rPr>
                <w:sz w:val="27"/>
              </w:rPr>
              <w:t>Insulin=47</w:t>
            </w:r>
          </w:p>
          <w:p>
            <w:pPr>
              <w:pStyle w:val="24"/>
              <w:spacing w:before="115" w:line="247" w:lineRule="auto"/>
              <w:ind w:left="675" w:right="468" w:hanging="36"/>
              <w:rPr>
                <w:sz w:val="27"/>
              </w:rPr>
            </w:pPr>
            <w:r>
              <w:rPr>
                <w:sz w:val="27"/>
              </w:rPr>
              <w:t>Body mass</w:t>
            </w:r>
            <w:r>
              <w:rPr>
                <w:spacing w:val="-66"/>
                <w:sz w:val="27"/>
              </w:rPr>
              <w:t xml:space="preserve"> </w:t>
            </w:r>
            <w:r>
              <w:rPr>
                <w:sz w:val="27"/>
              </w:rPr>
              <w:t>index=18</w:t>
            </w:r>
          </w:p>
          <w:p>
            <w:pPr>
              <w:pStyle w:val="24"/>
              <w:spacing w:before="193" w:line="364" w:lineRule="auto"/>
              <w:ind w:left="737" w:right="528" w:hanging="161"/>
              <w:rPr>
                <w:sz w:val="27"/>
              </w:rPr>
            </w:pPr>
            <w:r>
              <w:rPr>
                <w:w w:val="90"/>
                <w:sz w:val="27"/>
              </w:rPr>
              <w:t>Pedigree=2</w:t>
            </w:r>
            <w:r>
              <w:rPr>
                <w:spacing w:val="-58"/>
                <w:w w:val="90"/>
                <w:sz w:val="27"/>
              </w:rPr>
              <w:t xml:space="preserve"> </w:t>
            </w:r>
            <w:r>
              <w:rPr>
                <w:sz w:val="27"/>
              </w:rPr>
              <w:t>Age=25</w:t>
            </w:r>
          </w:p>
        </w:tc>
        <w:tc>
          <w:tcPr>
            <w:tcW w:w="1560" w:type="dxa"/>
          </w:tcPr>
          <w:p>
            <w:pPr>
              <w:pStyle w:val="24"/>
              <w:rPr>
                <w:sz w:val="36"/>
              </w:rPr>
            </w:pPr>
          </w:p>
          <w:p>
            <w:pPr>
              <w:pStyle w:val="24"/>
              <w:ind w:left="330" w:right="145" w:hanging="1"/>
              <w:jc w:val="center"/>
              <w:rPr>
                <w:sz w:val="27"/>
              </w:rPr>
            </w:pPr>
            <w:r>
              <w:rPr>
                <w:sz w:val="27"/>
              </w:rPr>
              <w:t>After</w:t>
            </w:r>
            <w:r>
              <w:rPr>
                <w:spacing w:val="1"/>
                <w:sz w:val="27"/>
              </w:rPr>
              <w:t xml:space="preserve"> </w:t>
            </w:r>
            <w:r>
              <w:rPr>
                <w:w w:val="90"/>
                <w:sz w:val="27"/>
              </w:rPr>
              <w:t>compariso</w:t>
            </w:r>
            <w:r>
              <w:rPr>
                <w:spacing w:val="-58"/>
                <w:w w:val="90"/>
                <w:sz w:val="27"/>
              </w:rPr>
              <w:t xml:space="preserve"> </w:t>
            </w:r>
            <w:r>
              <w:rPr>
                <w:sz w:val="27"/>
              </w:rPr>
              <w:t>n SVM is</w:t>
            </w:r>
            <w:r>
              <w:rPr>
                <w:spacing w:val="-65"/>
                <w:sz w:val="27"/>
              </w:rPr>
              <w:t xml:space="preserve"> </w:t>
            </w:r>
            <w:r>
              <w:rPr>
                <w:sz w:val="27"/>
              </w:rPr>
              <w:t>found to</w:t>
            </w:r>
            <w:r>
              <w:rPr>
                <w:spacing w:val="1"/>
                <w:sz w:val="27"/>
              </w:rPr>
              <w:t xml:space="preserve"> </w:t>
            </w:r>
            <w:r>
              <w:rPr>
                <w:sz w:val="27"/>
              </w:rPr>
              <w:t>have</w:t>
            </w:r>
            <w:r>
              <w:rPr>
                <w:spacing w:val="1"/>
                <w:sz w:val="27"/>
              </w:rPr>
              <w:t xml:space="preserve"> </w:t>
            </w:r>
            <w:r>
              <w:rPr>
                <w:sz w:val="27"/>
              </w:rPr>
              <w:t>highest</w:t>
            </w:r>
          </w:p>
          <w:p>
            <w:pPr>
              <w:pStyle w:val="24"/>
              <w:spacing w:before="60"/>
              <w:ind w:left="322" w:right="127"/>
              <w:jc w:val="center"/>
              <w:rPr>
                <w:sz w:val="27"/>
              </w:rPr>
            </w:pPr>
            <w:r>
              <w:rPr>
                <w:sz w:val="27"/>
              </w:rPr>
              <w:t>accuracy.</w:t>
            </w:r>
          </w:p>
          <w:p>
            <w:pPr>
              <w:pStyle w:val="24"/>
              <w:spacing w:before="109" w:line="242" w:lineRule="auto"/>
              <w:ind w:left="358" w:right="167" w:hanging="3"/>
              <w:jc w:val="center"/>
              <w:rPr>
                <w:sz w:val="27"/>
              </w:rPr>
            </w:pPr>
            <w:r>
              <w:rPr>
                <w:w w:val="90"/>
                <w:sz w:val="27"/>
              </w:rPr>
              <w:t>Therefore</w:t>
            </w:r>
            <w:r>
              <w:rPr>
                <w:spacing w:val="-58"/>
                <w:w w:val="90"/>
                <w:sz w:val="27"/>
              </w:rPr>
              <w:t xml:space="preserve"> </w:t>
            </w:r>
            <w:r>
              <w:rPr>
                <w:sz w:val="27"/>
              </w:rPr>
              <w:t>here</w:t>
            </w:r>
            <w:r>
              <w:rPr>
                <w:spacing w:val="1"/>
                <w:sz w:val="27"/>
              </w:rPr>
              <w:t xml:space="preserve"> </w:t>
            </w:r>
            <w:r>
              <w:rPr>
                <w:sz w:val="27"/>
              </w:rPr>
              <w:t>SVM has</w:t>
            </w:r>
            <w:r>
              <w:rPr>
                <w:spacing w:val="-66"/>
                <w:sz w:val="27"/>
              </w:rPr>
              <w:t xml:space="preserve"> </w:t>
            </w:r>
            <w:r>
              <w:rPr>
                <w:sz w:val="27"/>
              </w:rPr>
              <w:t>being</w:t>
            </w:r>
          </w:p>
          <w:p>
            <w:pPr>
              <w:pStyle w:val="24"/>
              <w:spacing w:before="54"/>
              <w:ind w:left="322" w:right="137"/>
              <w:jc w:val="center"/>
              <w:rPr>
                <w:sz w:val="27"/>
              </w:rPr>
            </w:pPr>
            <w:r>
              <w:rPr>
                <w:sz w:val="27"/>
              </w:rPr>
              <w:t>used</w:t>
            </w:r>
          </w:p>
        </w:tc>
        <w:tc>
          <w:tcPr>
            <w:tcW w:w="2880" w:type="dxa"/>
          </w:tcPr>
          <w:p>
            <w:pPr>
              <w:pStyle w:val="24"/>
              <w:rPr>
                <w:sz w:val="30"/>
              </w:rPr>
            </w:pPr>
          </w:p>
          <w:p>
            <w:pPr>
              <w:pStyle w:val="24"/>
              <w:rPr>
                <w:sz w:val="30"/>
              </w:rPr>
            </w:pPr>
          </w:p>
          <w:p>
            <w:pPr>
              <w:pStyle w:val="24"/>
              <w:rPr>
                <w:sz w:val="30"/>
              </w:rPr>
            </w:pPr>
          </w:p>
          <w:p>
            <w:pPr>
              <w:pStyle w:val="24"/>
              <w:rPr>
                <w:sz w:val="30"/>
              </w:rPr>
            </w:pPr>
          </w:p>
          <w:p>
            <w:pPr>
              <w:pStyle w:val="24"/>
              <w:spacing w:before="9"/>
              <w:rPr>
                <w:sz w:val="40"/>
              </w:rPr>
            </w:pPr>
          </w:p>
          <w:p>
            <w:pPr>
              <w:pStyle w:val="24"/>
              <w:spacing w:before="1"/>
              <w:ind w:left="121" w:right="81"/>
              <w:jc w:val="center"/>
              <w:rPr>
                <w:sz w:val="27"/>
              </w:rPr>
            </w:pPr>
            <w:r>
              <w:rPr>
                <w:sz w:val="27"/>
              </w:rPr>
              <w:t>Knn-78.0%</w:t>
            </w:r>
          </w:p>
          <w:p>
            <w:pPr>
              <w:pStyle w:val="24"/>
              <w:spacing w:before="174" w:line="326" w:lineRule="auto"/>
              <w:ind w:left="128" w:right="81"/>
              <w:jc w:val="center"/>
              <w:rPr>
                <w:sz w:val="27"/>
              </w:rPr>
            </w:pPr>
            <w:r>
              <w:rPr>
                <w:sz w:val="27"/>
              </w:rPr>
              <w:t>Decision</w:t>
            </w:r>
            <w:r>
              <w:rPr>
                <w:spacing w:val="-12"/>
                <w:sz w:val="27"/>
              </w:rPr>
              <w:t xml:space="preserve"> </w:t>
            </w:r>
            <w:r>
              <w:rPr>
                <w:sz w:val="27"/>
              </w:rPr>
              <w:t>tree-71.0%</w:t>
            </w:r>
            <w:r>
              <w:rPr>
                <w:spacing w:val="-64"/>
                <w:sz w:val="27"/>
              </w:rPr>
              <w:t xml:space="preserve"> </w:t>
            </w:r>
            <w:r>
              <w:rPr>
                <w:sz w:val="27"/>
              </w:rPr>
              <w:t>Naive</w:t>
            </w:r>
            <w:r>
              <w:rPr>
                <w:spacing w:val="-3"/>
                <w:sz w:val="27"/>
              </w:rPr>
              <w:t xml:space="preserve"> </w:t>
            </w:r>
            <w:r>
              <w:rPr>
                <w:sz w:val="27"/>
              </w:rPr>
              <w:t>bayes-79.0%</w:t>
            </w:r>
          </w:p>
          <w:p>
            <w:pPr>
              <w:pStyle w:val="24"/>
              <w:spacing w:before="91" w:line="491" w:lineRule="auto"/>
              <w:ind w:left="130" w:right="81"/>
              <w:jc w:val="center"/>
              <w:rPr>
                <w:sz w:val="27"/>
              </w:rPr>
            </w:pPr>
            <w:r>
              <w:rPr>
                <w:sz w:val="27"/>
              </w:rPr>
              <w:t>Logistic regression-80%</w:t>
            </w:r>
            <w:r>
              <w:rPr>
                <w:spacing w:val="-66"/>
                <w:sz w:val="27"/>
              </w:rPr>
              <w:t xml:space="preserve"> </w:t>
            </w:r>
            <w:r>
              <w:rPr>
                <w:sz w:val="27"/>
              </w:rPr>
              <w:t>Random</w:t>
            </w:r>
            <w:r>
              <w:rPr>
                <w:spacing w:val="-3"/>
                <w:sz w:val="27"/>
              </w:rPr>
              <w:t xml:space="preserve"> </w:t>
            </w:r>
            <w:r>
              <w:rPr>
                <w:sz w:val="27"/>
              </w:rPr>
              <w:t>forest</w:t>
            </w:r>
            <w:r>
              <w:rPr>
                <w:spacing w:val="-4"/>
                <w:sz w:val="27"/>
              </w:rPr>
              <w:t xml:space="preserve"> </w:t>
            </w:r>
            <w:r>
              <w:rPr>
                <w:sz w:val="27"/>
              </w:rPr>
              <w:t>-</w:t>
            </w:r>
            <w:r>
              <w:rPr>
                <w:spacing w:val="-2"/>
                <w:sz w:val="27"/>
              </w:rPr>
              <w:t xml:space="preserve"> </w:t>
            </w:r>
            <w:r>
              <w:rPr>
                <w:sz w:val="27"/>
              </w:rPr>
              <w:t>79.0%</w:t>
            </w:r>
          </w:p>
          <w:p>
            <w:pPr>
              <w:pStyle w:val="24"/>
              <w:spacing w:line="300" w:lineRule="exact"/>
              <w:ind w:left="858"/>
              <w:rPr>
                <w:sz w:val="27"/>
              </w:rPr>
            </w:pPr>
            <w:r>
              <w:rPr>
                <w:sz w:val="27"/>
              </w:rPr>
              <w:t>SVM</w:t>
            </w:r>
            <w:r>
              <w:rPr>
                <w:spacing w:val="-4"/>
                <w:sz w:val="27"/>
              </w:rPr>
              <w:t xml:space="preserve"> </w:t>
            </w:r>
            <w:r>
              <w:rPr>
                <w:sz w:val="27"/>
              </w:rPr>
              <w:t>-</w:t>
            </w:r>
            <w:r>
              <w:rPr>
                <w:spacing w:val="-2"/>
                <w:sz w:val="27"/>
              </w:rPr>
              <w:t xml:space="preserve"> </w:t>
            </w:r>
            <w:r>
              <w:rPr>
                <w:sz w:val="27"/>
              </w:rPr>
              <w:t>82.0%</w:t>
            </w:r>
          </w:p>
        </w:tc>
        <w:tc>
          <w:tcPr>
            <w:tcW w:w="1920" w:type="dxa"/>
          </w:tcPr>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spacing w:before="249"/>
              <w:ind w:right="-44"/>
              <w:jc w:val="right"/>
              <w:rPr>
                <w:sz w:val="27"/>
              </w:rPr>
            </w:pPr>
            <w:r>
              <w:rPr>
                <w:sz w:val="27"/>
              </w:rPr>
              <w:t>You</w:t>
            </w:r>
            <w:r>
              <w:rPr>
                <w:spacing w:val="-13"/>
                <w:sz w:val="27"/>
              </w:rPr>
              <w:t xml:space="preserve"> </w:t>
            </w:r>
            <w:r>
              <w:rPr>
                <w:sz w:val="27"/>
              </w:rPr>
              <w:t>have</w:t>
            </w:r>
          </w:p>
          <w:p>
            <w:pPr>
              <w:pStyle w:val="24"/>
              <w:spacing w:before="141" w:line="256" w:lineRule="auto"/>
              <w:ind w:left="495" w:right="-44" w:firstLine="216"/>
              <w:jc w:val="right"/>
              <w:rPr>
                <w:sz w:val="27"/>
              </w:rPr>
            </w:pPr>
            <w:r>
              <w:rPr>
                <w:sz w:val="27"/>
              </w:rPr>
              <w:t>Diabetes</w:t>
            </w:r>
            <w:r>
              <w:rPr>
                <w:spacing w:val="-13"/>
                <w:sz w:val="27"/>
              </w:rPr>
              <w:t xml:space="preserve"> </w:t>
            </w:r>
            <w:r>
              <w:rPr>
                <w:sz w:val="27"/>
              </w:rPr>
              <w:t>or</w:t>
            </w:r>
            <w:r>
              <w:rPr>
                <w:spacing w:val="-65"/>
                <w:sz w:val="27"/>
              </w:rPr>
              <w:t xml:space="preserve"> </w:t>
            </w:r>
            <w:r>
              <w:rPr>
                <w:sz w:val="27"/>
              </w:rPr>
              <w:t>may</w:t>
            </w:r>
            <w:r>
              <w:rPr>
                <w:spacing w:val="-3"/>
                <w:sz w:val="27"/>
              </w:rPr>
              <w:t xml:space="preserve"> </w:t>
            </w:r>
            <w:r>
              <w:rPr>
                <w:sz w:val="27"/>
              </w:rPr>
              <w:t>get</w:t>
            </w:r>
            <w:r>
              <w:rPr>
                <w:spacing w:val="-12"/>
                <w:sz w:val="27"/>
              </w:rPr>
              <w:t xml:space="preserve"> </w:t>
            </w:r>
            <w:r>
              <w:rPr>
                <w:sz w:val="27"/>
              </w:rPr>
              <w:t>soon</w:t>
            </w:r>
          </w:p>
          <w:p>
            <w:pPr>
              <w:pStyle w:val="24"/>
              <w:spacing w:before="178"/>
              <w:ind w:right="208"/>
              <w:jc w:val="right"/>
              <w:rPr>
                <w:sz w:val="27"/>
              </w:rPr>
            </w:pPr>
            <w:r>
              <w:rPr>
                <w:sz w:val="27"/>
              </w:rPr>
              <w:t>(1)</w:t>
            </w:r>
          </w:p>
        </w:tc>
      </w:tr>
    </w:tbl>
    <w:p>
      <w:pPr>
        <w:spacing w:before="0" w:line="240" w:lineRule="auto"/>
        <w:rPr>
          <w:sz w:val="20"/>
        </w:rPr>
      </w:pPr>
    </w:p>
    <w:p>
      <w:pPr>
        <w:spacing w:before="5" w:line="240" w:lineRule="auto"/>
        <w:rPr>
          <w:sz w:val="24"/>
        </w:rPr>
      </w:pPr>
    </w:p>
    <w:p>
      <w:pPr>
        <w:spacing w:before="91"/>
        <w:ind w:left="1593" w:right="609" w:firstLine="0"/>
        <w:jc w:val="center"/>
        <w:rPr>
          <w:i/>
          <w:sz w:val="23"/>
        </w:rPr>
      </w:pPr>
      <w:r>
        <w:rPr>
          <w:i/>
          <w:sz w:val="23"/>
        </w:rPr>
        <w:t>School</w:t>
      </w:r>
      <w:r>
        <w:rPr>
          <w:i/>
          <w:spacing w:val="-3"/>
          <w:sz w:val="23"/>
        </w:rPr>
        <w:t xml:space="preserve"> </w:t>
      </w:r>
      <w:r>
        <w:rPr>
          <w:i/>
          <w:sz w:val="23"/>
        </w:rPr>
        <w:t>of</w:t>
      </w:r>
      <w:r>
        <w:rPr>
          <w:i/>
          <w:spacing w:val="-3"/>
          <w:sz w:val="23"/>
        </w:rPr>
        <w:t xml:space="preserve"> </w:t>
      </w:r>
      <w:r>
        <w:rPr>
          <w:i/>
          <w:sz w:val="23"/>
        </w:rPr>
        <w:t>Computer</w:t>
      </w:r>
      <w:r>
        <w:rPr>
          <w:i/>
          <w:spacing w:val="-1"/>
          <w:sz w:val="23"/>
        </w:rPr>
        <w:t xml:space="preserve"> </w:t>
      </w:r>
      <w:r>
        <w:rPr>
          <w:i/>
          <w:sz w:val="23"/>
        </w:rPr>
        <w:t>Engineering,</w:t>
      </w:r>
      <w:r>
        <w:rPr>
          <w:i/>
          <w:spacing w:val="-1"/>
          <w:sz w:val="23"/>
        </w:rPr>
        <w:t xml:space="preserve"> </w:t>
      </w:r>
      <w:r>
        <w:rPr>
          <w:i/>
          <w:sz w:val="23"/>
        </w:rPr>
        <w:t>KIIT,</w:t>
      </w:r>
      <w:r>
        <w:rPr>
          <w:i/>
          <w:spacing w:val="-4"/>
          <w:sz w:val="23"/>
        </w:rPr>
        <w:t xml:space="preserve"> </w:t>
      </w:r>
      <w:r>
        <w:rPr>
          <w:i/>
          <w:sz w:val="23"/>
        </w:rPr>
        <w:t>BBSR</w:t>
      </w: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7" w:line="240" w:lineRule="auto"/>
        <w:rPr>
          <w:i/>
          <w:sz w:val="24"/>
        </w:rPr>
      </w:pPr>
    </w:p>
    <w:p>
      <w:pPr>
        <w:spacing w:before="0"/>
        <w:ind w:left="968" w:right="0" w:firstLine="0"/>
        <w:jc w:val="center"/>
        <w:rPr>
          <w:sz w:val="22"/>
        </w:rPr>
      </w:pPr>
      <w:r>
        <w:rPr>
          <w:w w:val="100"/>
          <w:sz w:val="22"/>
        </w:rPr>
        <w:t>8</w:t>
      </w:r>
    </w:p>
    <w:p>
      <w:pPr>
        <w:spacing w:before="5" w:line="240" w:lineRule="auto"/>
        <w:rPr>
          <w:sz w:val="9"/>
        </w:rPr>
      </w:pPr>
      <w:r>
        <w:drawing>
          <wp:anchor distT="0" distB="0" distL="0" distR="0" simplePos="0" relativeHeight="251659264" behindDoc="0" locked="0" layoutInCell="1" allowOverlap="1">
            <wp:simplePos x="0" y="0"/>
            <wp:positionH relativeFrom="page">
              <wp:posOffset>883285</wp:posOffset>
            </wp:positionH>
            <wp:positionV relativeFrom="paragraph">
              <wp:posOffset>93345</wp:posOffset>
            </wp:positionV>
            <wp:extent cx="5791200" cy="7620"/>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a:picLocks noChangeAspect="1"/>
                    </pic:cNvPicPr>
                  </pic:nvPicPr>
                  <pic:blipFill>
                    <a:blip r:embed="rId15" cstate="print"/>
                    <a:stretch>
                      <a:fillRect/>
                    </a:stretch>
                  </pic:blipFill>
                  <pic:spPr>
                    <a:xfrm>
                      <a:off x="0" y="0"/>
                      <a:ext cx="5791200" cy="7619"/>
                    </a:xfrm>
                    <a:prstGeom prst="rect">
                      <a:avLst/>
                    </a:prstGeom>
                  </pic:spPr>
                </pic:pic>
              </a:graphicData>
            </a:graphic>
          </wp:anchor>
        </w:drawing>
      </w:r>
    </w:p>
    <w:p>
      <w:pPr>
        <w:spacing w:after="0" w:line="240" w:lineRule="auto"/>
        <w:rPr>
          <w:sz w:val="9"/>
        </w:rPr>
        <w:sectPr>
          <w:pgSz w:w="11900" w:h="16840"/>
          <w:pgMar w:top="640" w:right="0" w:bottom="280" w:left="0" w:header="720" w:footer="720" w:gutter="0"/>
          <w:cols w:space="720" w:num="1"/>
        </w:sectPr>
      </w:pPr>
    </w:p>
    <w:p>
      <w:pPr>
        <w:pStyle w:val="3"/>
        <w:spacing w:before="62"/>
        <w:ind w:left="1023" w:right="1595"/>
      </w:pPr>
      <w:r>
        <w:drawing>
          <wp:anchor distT="0" distB="0" distL="0" distR="0" simplePos="0" relativeHeight="251673600"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png"/>
                    <pic:cNvPicPr>
                      <a:picLocks noChangeAspect="1"/>
                    </pic:cNvPicPr>
                  </pic:nvPicPr>
                  <pic:blipFill>
                    <a:blip r:embed="rId16" cstate="print"/>
                    <a:stretch>
                      <a:fillRect/>
                    </a:stretch>
                  </pic:blipFill>
                  <pic:spPr>
                    <a:xfrm>
                      <a:off x="0" y="0"/>
                      <a:ext cx="7200900" cy="10184892"/>
                    </a:xfrm>
                    <a:prstGeom prst="rect">
                      <a:avLst/>
                    </a:prstGeom>
                  </pic:spPr>
                </pic:pic>
              </a:graphicData>
            </a:graphic>
          </wp:anchor>
        </w:drawing>
      </w:r>
      <w:bookmarkStart w:id="24" w:name="Chapter 7"/>
      <w:bookmarkEnd w:id="24"/>
      <w:r>
        <w:t>Chapter</w:t>
      </w:r>
      <w:r>
        <w:rPr>
          <w:spacing w:val="-2"/>
        </w:rPr>
        <w:t xml:space="preserve"> </w:t>
      </w:r>
      <w:r>
        <w:t>7</w:t>
      </w:r>
    </w:p>
    <w:p>
      <w:pPr>
        <w:spacing w:before="4" w:line="240" w:lineRule="auto"/>
        <w:rPr>
          <w:sz w:val="62"/>
        </w:rPr>
      </w:pPr>
    </w:p>
    <w:p>
      <w:pPr>
        <w:spacing w:before="0"/>
        <w:ind w:left="962" w:right="1595" w:firstLine="0"/>
        <w:jc w:val="center"/>
        <w:rPr>
          <w:b/>
          <w:sz w:val="28"/>
        </w:rPr>
      </w:pPr>
      <w:bookmarkStart w:id="25" w:name="Project Planning"/>
      <w:bookmarkEnd w:id="25"/>
      <w:r>
        <w:rPr>
          <w:b/>
          <w:sz w:val="28"/>
        </w:rPr>
        <w:t>Project</w:t>
      </w:r>
      <w:r>
        <w:rPr>
          <w:b/>
          <w:spacing w:val="-5"/>
          <w:sz w:val="28"/>
        </w:rPr>
        <w:t xml:space="preserve"> </w:t>
      </w:r>
      <w:r>
        <w:rPr>
          <w:b/>
          <w:sz w:val="28"/>
        </w:rPr>
        <w:t>Planning</w:t>
      </w:r>
    </w:p>
    <w:p>
      <w:pPr>
        <w:spacing w:before="1" w:line="240" w:lineRule="auto"/>
        <w:rPr>
          <w:b/>
          <w:sz w:val="44"/>
        </w:rPr>
      </w:pPr>
    </w:p>
    <w:p>
      <w:pPr>
        <w:spacing w:before="0"/>
        <w:ind w:left="3324" w:right="0" w:firstLine="0"/>
        <w:jc w:val="left"/>
        <w:rPr>
          <w:sz w:val="32"/>
        </w:rPr>
      </w:pPr>
      <w:bookmarkStart w:id="26" w:name="7.1 PROJECT PLANNING INCLUDED"/>
      <w:bookmarkEnd w:id="26"/>
      <w:bookmarkStart w:id="27" w:name="_bookmark5"/>
      <w:bookmarkEnd w:id="27"/>
      <w:r>
        <w:rPr>
          <w:sz w:val="32"/>
        </w:rPr>
        <w:t>7.1</w:t>
      </w:r>
      <w:r>
        <w:rPr>
          <w:spacing w:val="-6"/>
          <w:sz w:val="32"/>
        </w:rPr>
        <w:t xml:space="preserve"> </w:t>
      </w:r>
      <w:r>
        <w:rPr>
          <w:sz w:val="32"/>
        </w:rPr>
        <w:t>PROJECT</w:t>
      </w:r>
      <w:r>
        <w:rPr>
          <w:spacing w:val="-4"/>
          <w:sz w:val="32"/>
        </w:rPr>
        <w:t xml:space="preserve"> </w:t>
      </w:r>
      <w:r>
        <w:rPr>
          <w:sz w:val="32"/>
        </w:rPr>
        <w:t>PLANNING</w:t>
      </w:r>
      <w:r>
        <w:rPr>
          <w:spacing w:val="-4"/>
          <w:sz w:val="32"/>
        </w:rPr>
        <w:t xml:space="preserve"> </w:t>
      </w:r>
      <w:r>
        <w:rPr>
          <w:sz w:val="32"/>
        </w:rPr>
        <w:t>INCLUDED</w:t>
      </w:r>
    </w:p>
    <w:p>
      <w:pPr>
        <w:spacing w:before="1" w:line="240" w:lineRule="auto"/>
        <w:rPr>
          <w:sz w:val="27"/>
        </w:rPr>
      </w:pPr>
    </w:p>
    <w:p>
      <w:pPr>
        <w:spacing w:before="0"/>
        <w:ind w:left="1593" w:right="1183" w:firstLine="0"/>
        <w:jc w:val="center"/>
        <w:rPr>
          <w:sz w:val="24"/>
        </w:rPr>
      </w:pPr>
      <w:r>
        <w:rPr>
          <w:sz w:val="24"/>
        </w:rPr>
        <w:t>-Project</w:t>
      </w:r>
      <w:r>
        <w:rPr>
          <w:spacing w:val="-3"/>
          <w:sz w:val="24"/>
        </w:rPr>
        <w:t xml:space="preserve"> </w:t>
      </w:r>
      <w:r>
        <w:rPr>
          <w:sz w:val="24"/>
        </w:rPr>
        <w:t>purpose</w:t>
      </w:r>
    </w:p>
    <w:p>
      <w:pPr>
        <w:spacing w:before="7" w:line="240" w:lineRule="auto"/>
        <w:rPr>
          <w:sz w:val="23"/>
        </w:rPr>
      </w:pPr>
    </w:p>
    <w:p>
      <w:pPr>
        <w:spacing w:before="0"/>
        <w:ind w:left="1593" w:right="1153" w:firstLine="0"/>
        <w:jc w:val="center"/>
        <w:rPr>
          <w:sz w:val="24"/>
        </w:rPr>
      </w:pPr>
      <w:r>
        <w:rPr>
          <w:sz w:val="24"/>
        </w:rPr>
        <w:t>-Business</w:t>
      </w:r>
      <w:r>
        <w:rPr>
          <w:spacing w:val="-2"/>
          <w:sz w:val="24"/>
        </w:rPr>
        <w:t xml:space="preserve"> </w:t>
      </w:r>
      <w:r>
        <w:rPr>
          <w:sz w:val="24"/>
        </w:rPr>
        <w:t>and</w:t>
      </w:r>
      <w:r>
        <w:rPr>
          <w:spacing w:val="-2"/>
          <w:sz w:val="24"/>
        </w:rPr>
        <w:t xml:space="preserve"> </w:t>
      </w:r>
      <w:r>
        <w:rPr>
          <w:sz w:val="24"/>
        </w:rPr>
        <w:t>project goals</w:t>
      </w:r>
      <w:r>
        <w:rPr>
          <w:spacing w:val="-2"/>
          <w:sz w:val="24"/>
        </w:rPr>
        <w:t xml:space="preserve"> </w:t>
      </w:r>
      <w:r>
        <w:rPr>
          <w:sz w:val="24"/>
        </w:rPr>
        <w:t>and</w:t>
      </w:r>
      <w:r>
        <w:rPr>
          <w:spacing w:val="-2"/>
          <w:sz w:val="24"/>
        </w:rPr>
        <w:t xml:space="preserve"> </w:t>
      </w:r>
      <w:r>
        <w:rPr>
          <w:sz w:val="24"/>
        </w:rPr>
        <w:t>objectives</w:t>
      </w:r>
    </w:p>
    <w:p>
      <w:pPr>
        <w:spacing w:before="6" w:line="240" w:lineRule="auto"/>
        <w:rPr>
          <w:sz w:val="23"/>
        </w:rPr>
      </w:pPr>
    </w:p>
    <w:p>
      <w:pPr>
        <w:spacing w:before="1"/>
        <w:ind w:left="1593" w:right="1184" w:firstLine="0"/>
        <w:jc w:val="center"/>
        <w:rPr>
          <w:sz w:val="24"/>
        </w:rPr>
      </w:pPr>
      <w:r>
        <w:rPr>
          <w:sz w:val="24"/>
        </w:rPr>
        <w:t>-Scope</w:t>
      </w:r>
      <w:r>
        <w:rPr>
          <w:spacing w:val="-3"/>
          <w:sz w:val="24"/>
        </w:rPr>
        <w:t xml:space="preserve"> </w:t>
      </w:r>
      <w:r>
        <w:rPr>
          <w:sz w:val="24"/>
        </w:rPr>
        <w:t>and</w:t>
      </w:r>
      <w:r>
        <w:rPr>
          <w:spacing w:val="-1"/>
          <w:sz w:val="24"/>
        </w:rPr>
        <w:t xml:space="preserve"> </w:t>
      </w:r>
      <w:r>
        <w:rPr>
          <w:sz w:val="24"/>
        </w:rPr>
        <w:t>expectations</w:t>
      </w:r>
    </w:p>
    <w:p>
      <w:pPr>
        <w:spacing w:before="6" w:line="240" w:lineRule="auto"/>
        <w:rPr>
          <w:sz w:val="23"/>
        </w:rPr>
      </w:pPr>
    </w:p>
    <w:p>
      <w:pPr>
        <w:spacing w:before="0"/>
        <w:ind w:left="1593" w:right="1155" w:firstLine="0"/>
        <w:jc w:val="center"/>
        <w:rPr>
          <w:sz w:val="24"/>
        </w:rPr>
      </w:pPr>
      <w:r>
        <w:rPr>
          <w:sz w:val="24"/>
        </w:rPr>
        <w:t>-Assumptions</w:t>
      </w:r>
      <w:r>
        <w:rPr>
          <w:spacing w:val="-5"/>
          <w:sz w:val="24"/>
        </w:rPr>
        <w:t xml:space="preserve"> </w:t>
      </w:r>
      <w:r>
        <w:rPr>
          <w:sz w:val="24"/>
        </w:rPr>
        <w:t>and constraints</w:t>
      </w:r>
    </w:p>
    <w:p>
      <w:pPr>
        <w:spacing w:before="7" w:line="240" w:lineRule="auto"/>
        <w:rPr>
          <w:sz w:val="23"/>
        </w:rPr>
      </w:pPr>
    </w:p>
    <w:p>
      <w:pPr>
        <w:spacing w:before="0"/>
        <w:ind w:left="1593" w:right="1179" w:firstLine="0"/>
        <w:jc w:val="center"/>
        <w:rPr>
          <w:sz w:val="24"/>
        </w:rPr>
      </w:pPr>
      <w:r>
        <w:rPr>
          <w:sz w:val="24"/>
        </w:rPr>
        <w:t>-Project</w:t>
      </w:r>
      <w:r>
        <w:rPr>
          <w:spacing w:val="-3"/>
          <w:sz w:val="24"/>
        </w:rPr>
        <w:t xml:space="preserve"> </w:t>
      </w:r>
      <w:r>
        <w:rPr>
          <w:sz w:val="24"/>
        </w:rPr>
        <w:t>management</w:t>
      </w:r>
      <w:r>
        <w:rPr>
          <w:spacing w:val="-2"/>
          <w:sz w:val="24"/>
        </w:rPr>
        <w:t xml:space="preserve"> </w:t>
      </w:r>
      <w:r>
        <w:rPr>
          <w:sz w:val="24"/>
        </w:rPr>
        <w:t>approach</w:t>
      </w:r>
    </w:p>
    <w:p>
      <w:pPr>
        <w:spacing w:before="7" w:line="240" w:lineRule="auto"/>
        <w:rPr>
          <w:sz w:val="23"/>
        </w:rPr>
      </w:pPr>
    </w:p>
    <w:p>
      <w:pPr>
        <w:spacing w:before="0"/>
        <w:ind w:left="1593" w:right="1160" w:firstLine="0"/>
        <w:jc w:val="center"/>
        <w:rPr>
          <w:sz w:val="24"/>
        </w:rPr>
      </w:pPr>
      <w:r>
        <w:rPr>
          <w:sz w:val="24"/>
        </w:rPr>
        <w:t>-Ground rules</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project</w:t>
      </w:r>
    </w:p>
    <w:p>
      <w:pPr>
        <w:spacing w:before="6" w:line="240" w:lineRule="auto"/>
        <w:rPr>
          <w:sz w:val="23"/>
        </w:rPr>
      </w:pPr>
    </w:p>
    <w:p>
      <w:pPr>
        <w:spacing w:before="1"/>
        <w:ind w:left="1593" w:right="1187" w:firstLine="0"/>
        <w:jc w:val="center"/>
        <w:rPr>
          <w:sz w:val="24"/>
        </w:rPr>
      </w:pPr>
      <w:r>
        <w:rPr>
          <w:sz w:val="24"/>
        </w:rPr>
        <w:t>-Project</w:t>
      </w:r>
      <w:r>
        <w:rPr>
          <w:spacing w:val="-1"/>
          <w:sz w:val="24"/>
        </w:rPr>
        <w:t xml:space="preserve"> </w:t>
      </w:r>
      <w:r>
        <w:rPr>
          <w:sz w:val="24"/>
        </w:rPr>
        <w:t>budget</w:t>
      </w:r>
    </w:p>
    <w:p>
      <w:pPr>
        <w:spacing w:before="1" w:line="240" w:lineRule="auto"/>
        <w:rPr>
          <w:sz w:val="23"/>
        </w:rPr>
      </w:pPr>
    </w:p>
    <w:p>
      <w:pPr>
        <w:spacing w:before="0"/>
        <w:ind w:left="1593" w:right="1154" w:firstLine="0"/>
        <w:jc w:val="center"/>
        <w:rPr>
          <w:sz w:val="24"/>
        </w:rPr>
      </w:pPr>
      <w:r>
        <w:rPr>
          <w:sz w:val="24"/>
        </w:rPr>
        <w:t>-Project</w:t>
      </w:r>
      <w:r>
        <w:rPr>
          <w:spacing w:val="-3"/>
          <w:sz w:val="24"/>
        </w:rPr>
        <w:t xml:space="preserve"> </w:t>
      </w:r>
      <w:r>
        <w:rPr>
          <w:sz w:val="24"/>
        </w:rPr>
        <w:t>timeline</w:t>
      </w:r>
    </w:p>
    <w:p>
      <w:pPr>
        <w:spacing w:before="9" w:line="240" w:lineRule="auto"/>
        <w:rPr>
          <w:sz w:val="23"/>
        </w:rPr>
      </w:pPr>
    </w:p>
    <w:p>
      <w:pPr>
        <w:spacing w:before="1"/>
        <w:ind w:left="1593" w:right="1179" w:firstLine="0"/>
        <w:jc w:val="center"/>
        <w:rPr>
          <w:sz w:val="24"/>
        </w:rPr>
      </w:pPr>
      <w:r>
        <w:rPr>
          <w:sz w:val="24"/>
        </w:rPr>
        <w:t>-The</w:t>
      </w:r>
      <w:r>
        <w:rPr>
          <w:spacing w:val="-1"/>
          <w:sz w:val="24"/>
        </w:rPr>
        <w:t xml:space="preserve"> </w:t>
      </w:r>
      <w:r>
        <w:rPr>
          <w:sz w:val="24"/>
        </w:rPr>
        <w:t>conceptual</w:t>
      </w:r>
      <w:r>
        <w:rPr>
          <w:spacing w:val="-2"/>
          <w:sz w:val="24"/>
        </w:rPr>
        <w:t xml:space="preserve"> </w:t>
      </w:r>
      <w:r>
        <w:rPr>
          <w:sz w:val="24"/>
        </w:rPr>
        <w:t>design of</w:t>
      </w:r>
      <w:r>
        <w:rPr>
          <w:spacing w:val="-2"/>
          <w:sz w:val="24"/>
        </w:rPr>
        <w:t xml:space="preserve"> </w:t>
      </w:r>
      <w:r>
        <w:rPr>
          <w:sz w:val="24"/>
        </w:rPr>
        <w:t>new</w:t>
      </w:r>
      <w:r>
        <w:rPr>
          <w:spacing w:val="-3"/>
          <w:sz w:val="24"/>
        </w:rPr>
        <w:t xml:space="preserve"> </w:t>
      </w:r>
      <w:r>
        <w:rPr>
          <w:sz w:val="24"/>
        </w:rPr>
        <w:t>technology</w:t>
      </w: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31"/>
        </w:rPr>
      </w:pPr>
    </w:p>
    <w:p>
      <w:pPr>
        <w:spacing w:before="0"/>
        <w:ind w:left="378" w:right="0" w:firstLine="0"/>
        <w:jc w:val="center"/>
        <w:rPr>
          <w:sz w:val="24"/>
        </w:rPr>
      </w:pPr>
      <w:r>
        <w:rPr>
          <w:sz w:val="24"/>
        </w:rPr>
        <w:t>9</w:t>
      </w:r>
    </w:p>
    <w:p>
      <w:pPr>
        <w:spacing w:after="0"/>
        <w:jc w:val="center"/>
        <w:rPr>
          <w:sz w:val="24"/>
        </w:rPr>
        <w:sectPr>
          <w:pgSz w:w="11900" w:h="16840"/>
          <w:pgMar w:top="1180" w:right="0" w:bottom="280" w:left="0" w:header="720" w:footer="720" w:gutter="0"/>
          <w:cols w:space="720" w:num="1"/>
        </w:sectPr>
      </w:pPr>
    </w:p>
    <w:p>
      <w:pPr>
        <w:spacing w:before="71"/>
        <w:ind w:left="0" w:right="1361" w:firstLine="0"/>
        <w:jc w:val="right"/>
        <w:rPr>
          <w:i/>
          <w:sz w:val="23"/>
        </w:rPr>
      </w:pPr>
      <w:r>
        <w:drawing>
          <wp:anchor distT="0" distB="0" distL="0" distR="0" simplePos="0" relativeHeight="251674624"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2"/>
          <w:sz w:val="23"/>
        </w:rPr>
        <w:t xml:space="preserve"> </w:t>
      </w:r>
      <w:r>
        <w:rPr>
          <w:i/>
          <w:sz w:val="23"/>
        </w:rPr>
        <w:t>OF</w:t>
      </w:r>
      <w:r>
        <w:rPr>
          <w:i/>
          <w:spacing w:val="-2"/>
          <w:sz w:val="23"/>
        </w:rPr>
        <w:t xml:space="preserve"> </w:t>
      </w:r>
      <w:r>
        <w:rPr>
          <w:i/>
          <w:sz w:val="23"/>
        </w:rPr>
        <w:t>PROJECT</w:t>
      </w:r>
    </w:p>
    <w:p>
      <w:pPr>
        <w:spacing w:before="3" w:line="240" w:lineRule="auto"/>
        <w:rPr>
          <w:i/>
          <w:sz w:val="20"/>
        </w:rPr>
      </w:pPr>
    </w:p>
    <w:p>
      <w:pPr>
        <w:pStyle w:val="3"/>
        <w:spacing w:before="1"/>
        <w:ind w:right="1131"/>
      </w:pPr>
      <w:r>
        <w:drawing>
          <wp:anchor distT="0" distB="0" distL="0" distR="0" simplePos="0" relativeHeight="251675648" behindDoc="1" locked="0" layoutInCell="1" allowOverlap="1">
            <wp:simplePos x="0" y="0"/>
            <wp:positionH relativeFrom="page">
              <wp:posOffset>883285</wp:posOffset>
            </wp:positionH>
            <wp:positionV relativeFrom="paragraph">
              <wp:posOffset>24130</wp:posOffset>
            </wp:positionV>
            <wp:extent cx="5791200" cy="8890"/>
            <wp:effectExtent l="0" t="0" r="0" b="0"/>
            <wp:wrapNone/>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pic:cNvPicPr>
                  </pic:nvPicPr>
                  <pic:blipFill>
                    <a:blip r:embed="rId15" cstate="print"/>
                    <a:stretch>
                      <a:fillRect/>
                    </a:stretch>
                  </pic:blipFill>
                  <pic:spPr>
                    <a:xfrm>
                      <a:off x="0" y="0"/>
                      <a:ext cx="5791200" cy="9144"/>
                    </a:xfrm>
                    <a:prstGeom prst="rect">
                      <a:avLst/>
                    </a:prstGeom>
                  </pic:spPr>
                </pic:pic>
              </a:graphicData>
            </a:graphic>
          </wp:anchor>
        </w:drawing>
      </w:r>
      <w:bookmarkStart w:id="28" w:name="Chapter 8"/>
      <w:bookmarkEnd w:id="28"/>
      <w:r>
        <w:t>Chapter</w:t>
      </w:r>
      <w:r>
        <w:rPr>
          <w:spacing w:val="-2"/>
        </w:rPr>
        <w:t xml:space="preserve"> </w:t>
      </w:r>
      <w:r>
        <w:t>8</w:t>
      </w:r>
    </w:p>
    <w:p>
      <w:pPr>
        <w:spacing w:before="3" w:line="240" w:lineRule="auto"/>
        <w:rPr>
          <w:sz w:val="54"/>
        </w:rPr>
      </w:pPr>
    </w:p>
    <w:p>
      <w:pPr>
        <w:spacing w:before="0"/>
        <w:ind w:left="1593" w:right="1343" w:firstLine="0"/>
        <w:jc w:val="center"/>
        <w:rPr>
          <w:b/>
          <w:sz w:val="32"/>
        </w:rPr>
      </w:pPr>
      <w:r>
        <w:rPr>
          <w:b/>
          <w:sz w:val="32"/>
        </w:rPr>
        <w:t>Implementation</w:t>
      </w:r>
    </w:p>
    <w:p>
      <w:pPr>
        <w:spacing w:before="0" w:line="240" w:lineRule="auto"/>
        <w:rPr>
          <w:b/>
          <w:sz w:val="20"/>
        </w:rPr>
      </w:pPr>
    </w:p>
    <w:p>
      <w:pPr>
        <w:spacing w:before="4" w:line="240" w:lineRule="auto"/>
        <w:rPr>
          <w:b/>
          <w:sz w:val="25"/>
        </w:rPr>
      </w:pPr>
    </w:p>
    <w:p>
      <w:pPr>
        <w:spacing w:before="90"/>
        <w:ind w:left="1593" w:right="1536" w:firstLine="0"/>
        <w:jc w:val="center"/>
        <w:rPr>
          <w:sz w:val="24"/>
        </w:rPr>
      </w:pPr>
      <w:r>
        <w:rPr>
          <w:sz w:val="24"/>
        </w:rPr>
        <w:t>DESCRIPTION</w:t>
      </w:r>
      <w:r>
        <w:rPr>
          <w:spacing w:val="-4"/>
          <w:sz w:val="24"/>
        </w:rPr>
        <w:t xml:space="preserve"> </w:t>
      </w:r>
      <w:r>
        <w:rPr>
          <w:sz w:val="24"/>
        </w:rPr>
        <w:t>OF</w:t>
      </w:r>
      <w:r>
        <w:rPr>
          <w:spacing w:val="-4"/>
          <w:sz w:val="24"/>
        </w:rPr>
        <w:t xml:space="preserve"> </w:t>
      </w:r>
      <w:r>
        <w:rPr>
          <w:sz w:val="24"/>
        </w:rPr>
        <w:t>EACH</w:t>
      </w:r>
      <w:r>
        <w:rPr>
          <w:spacing w:val="-6"/>
          <w:sz w:val="24"/>
        </w:rPr>
        <w:t xml:space="preserve"> </w:t>
      </w:r>
      <w:r>
        <w:rPr>
          <w:sz w:val="24"/>
        </w:rPr>
        <w:t>SEGMENT</w:t>
      </w:r>
      <w:r>
        <w:rPr>
          <w:spacing w:val="-2"/>
          <w:sz w:val="24"/>
        </w:rPr>
        <w:t xml:space="preserve"> </w:t>
      </w:r>
      <w:r>
        <w:rPr>
          <w:sz w:val="24"/>
        </w:rPr>
        <w:t>OF</w:t>
      </w:r>
      <w:r>
        <w:rPr>
          <w:spacing w:val="-6"/>
          <w:sz w:val="24"/>
        </w:rPr>
        <w:t xml:space="preserve"> </w:t>
      </w:r>
      <w:r>
        <w:rPr>
          <w:sz w:val="24"/>
        </w:rPr>
        <w:t>CODE</w:t>
      </w:r>
      <w:r>
        <w:rPr>
          <w:spacing w:val="-3"/>
          <w:sz w:val="24"/>
        </w:rPr>
        <w:t xml:space="preserve"> </w:t>
      </w:r>
      <w:r>
        <w:rPr>
          <w:sz w:val="24"/>
        </w:rPr>
        <w:t>IMPLIMENTATION</w:t>
      </w:r>
    </w:p>
    <w:p>
      <w:pPr>
        <w:pStyle w:val="9"/>
        <w:numPr>
          <w:ilvl w:val="1"/>
          <w:numId w:val="6"/>
        </w:numPr>
        <w:tabs>
          <w:tab w:val="left" w:pos="5060"/>
        </w:tabs>
        <w:spacing w:before="179" w:after="0" w:line="240" w:lineRule="auto"/>
        <w:ind w:left="5059" w:right="0" w:hanging="424"/>
        <w:jc w:val="left"/>
      </w:pPr>
      <w:bookmarkStart w:id="29" w:name="8.1Collect the dataset:"/>
      <w:bookmarkEnd w:id="29"/>
      <w:bookmarkStart w:id="30" w:name="_bookmark6"/>
      <w:bookmarkEnd w:id="30"/>
      <w:r>
        <w:t>Collect</w:t>
      </w:r>
      <w:r>
        <w:rPr>
          <w:spacing w:val="-2"/>
        </w:rPr>
        <w:t xml:space="preserve"> </w:t>
      </w:r>
      <w:r>
        <w:t>the</w:t>
      </w:r>
      <w:r>
        <w:rPr>
          <w:spacing w:val="-8"/>
        </w:rPr>
        <w:t xml:space="preserve"> </w:t>
      </w:r>
      <w:r>
        <w:t>dataset:</w:t>
      </w:r>
    </w:p>
    <w:p>
      <w:pPr>
        <w:spacing w:before="164"/>
        <w:ind w:left="1177" w:right="445" w:firstLine="0"/>
        <w:jc w:val="center"/>
        <w:rPr>
          <w:sz w:val="24"/>
        </w:rPr>
      </w:pPr>
      <w:r>
        <w:rPr>
          <w:sz w:val="24"/>
        </w:rPr>
        <w:t>At</w:t>
      </w:r>
      <w:r>
        <w:rPr>
          <w:spacing w:val="-2"/>
          <w:sz w:val="24"/>
        </w:rPr>
        <w:t xml:space="preserve"> </w:t>
      </w:r>
      <w:r>
        <w:rPr>
          <w:sz w:val="24"/>
        </w:rPr>
        <w:t>first</w:t>
      </w:r>
      <w:r>
        <w:rPr>
          <w:spacing w:val="-2"/>
          <w:sz w:val="24"/>
        </w:rPr>
        <w:t xml:space="preserve"> </w:t>
      </w:r>
      <w:r>
        <w:rPr>
          <w:sz w:val="24"/>
        </w:rPr>
        <w:t>the</w:t>
      </w:r>
      <w:r>
        <w:rPr>
          <w:spacing w:val="-2"/>
          <w:sz w:val="24"/>
        </w:rPr>
        <w:t xml:space="preserve"> </w:t>
      </w:r>
      <w:r>
        <w:rPr>
          <w:sz w:val="24"/>
        </w:rPr>
        <w:t>dataset was</w:t>
      </w:r>
      <w:r>
        <w:rPr>
          <w:spacing w:val="1"/>
          <w:sz w:val="24"/>
        </w:rPr>
        <w:t xml:space="preserve"> </w:t>
      </w:r>
      <w:r>
        <w:rPr>
          <w:sz w:val="24"/>
        </w:rPr>
        <w:t>collected</w:t>
      </w:r>
      <w:r>
        <w:rPr>
          <w:spacing w:val="-2"/>
          <w:sz w:val="24"/>
        </w:rPr>
        <w:t xml:space="preserve"> </w:t>
      </w:r>
      <w:r>
        <w:rPr>
          <w:sz w:val="24"/>
        </w:rPr>
        <w:t>from the</w:t>
      </w:r>
      <w:r>
        <w:rPr>
          <w:spacing w:val="-2"/>
          <w:sz w:val="24"/>
        </w:rPr>
        <w:t xml:space="preserve"> </w:t>
      </w:r>
      <w:r>
        <w:rPr>
          <w:sz w:val="24"/>
        </w:rPr>
        <w:t>UCI</w:t>
      </w:r>
      <w:r>
        <w:rPr>
          <w:spacing w:val="-3"/>
          <w:sz w:val="24"/>
        </w:rPr>
        <w:t xml:space="preserve"> </w:t>
      </w:r>
      <w:r>
        <w:rPr>
          <w:sz w:val="24"/>
        </w:rPr>
        <w:t>Repository</w:t>
      </w:r>
      <w:r>
        <w:rPr>
          <w:spacing w:val="-1"/>
          <w:sz w:val="24"/>
        </w:rPr>
        <w:t xml:space="preserve"> </w:t>
      </w:r>
      <w:r>
        <w:rPr>
          <w:sz w:val="24"/>
        </w:rPr>
        <w:t>and was</w:t>
      </w:r>
      <w:r>
        <w:rPr>
          <w:spacing w:val="-2"/>
          <w:sz w:val="24"/>
        </w:rPr>
        <w:t xml:space="preserve"> </w:t>
      </w:r>
      <w:r>
        <w:rPr>
          <w:sz w:val="24"/>
        </w:rPr>
        <w:t>saved</w:t>
      </w:r>
      <w:r>
        <w:rPr>
          <w:spacing w:val="1"/>
          <w:sz w:val="24"/>
        </w:rPr>
        <w:t xml:space="preserve"> </w:t>
      </w:r>
      <w:r>
        <w:rPr>
          <w:sz w:val="24"/>
        </w:rPr>
        <w:t>as</w:t>
      </w:r>
      <w:r>
        <w:rPr>
          <w:spacing w:val="-2"/>
          <w:sz w:val="24"/>
        </w:rPr>
        <w:t xml:space="preserve"> </w:t>
      </w:r>
      <w:r>
        <w:rPr>
          <w:sz w:val="24"/>
        </w:rPr>
        <w:t>csv</w:t>
      </w:r>
      <w:r>
        <w:rPr>
          <w:spacing w:val="-1"/>
          <w:sz w:val="24"/>
        </w:rPr>
        <w:t xml:space="preserve"> </w:t>
      </w:r>
      <w:r>
        <w:rPr>
          <w:sz w:val="24"/>
        </w:rPr>
        <w:t>(coma</w:t>
      </w:r>
    </w:p>
    <w:p>
      <w:pPr>
        <w:spacing w:before="84"/>
        <w:ind w:left="1589" w:right="1595" w:firstLine="0"/>
        <w:jc w:val="center"/>
        <w:rPr>
          <w:sz w:val="24"/>
        </w:rPr>
      </w:pPr>
      <w:r>
        <w:rPr>
          <w:sz w:val="24"/>
        </w:rPr>
        <w:t>separated</w:t>
      </w:r>
      <w:r>
        <w:rPr>
          <w:spacing w:val="-3"/>
          <w:sz w:val="24"/>
        </w:rPr>
        <w:t xml:space="preserve"> </w:t>
      </w:r>
      <w:r>
        <w:rPr>
          <w:sz w:val="24"/>
        </w:rPr>
        <w:t>value)</w:t>
      </w:r>
      <w:r>
        <w:rPr>
          <w:spacing w:val="-1"/>
          <w:sz w:val="24"/>
        </w:rPr>
        <w:t xml:space="preserve"> </w:t>
      </w:r>
      <w:r>
        <w:rPr>
          <w:sz w:val="24"/>
        </w:rPr>
        <w:t>file.</w:t>
      </w:r>
    </w:p>
    <w:p>
      <w:pPr>
        <w:pStyle w:val="9"/>
        <w:numPr>
          <w:ilvl w:val="1"/>
          <w:numId w:val="6"/>
        </w:numPr>
        <w:tabs>
          <w:tab w:val="left" w:pos="5168"/>
        </w:tabs>
        <w:spacing w:before="196" w:after="0" w:line="240" w:lineRule="auto"/>
        <w:ind w:left="5167" w:right="0" w:hanging="424"/>
        <w:jc w:val="left"/>
      </w:pPr>
      <w:bookmarkStart w:id="31" w:name="8.2Load the dataset:"/>
      <w:bookmarkEnd w:id="31"/>
      <w:bookmarkStart w:id="32" w:name="_bookmark7"/>
      <w:bookmarkEnd w:id="32"/>
      <w:r>
        <w:t>Load</w:t>
      </w:r>
      <w:r>
        <w:rPr>
          <w:spacing w:val="-2"/>
        </w:rPr>
        <w:t xml:space="preserve"> </w:t>
      </w:r>
      <w:r>
        <w:t>the</w:t>
      </w:r>
      <w:r>
        <w:rPr>
          <w:spacing w:val="-8"/>
        </w:rPr>
        <w:t xml:space="preserve"> </w:t>
      </w:r>
      <w:r>
        <w:t>dataset:</w:t>
      </w:r>
    </w:p>
    <w:p>
      <w:pPr>
        <w:spacing w:before="164"/>
        <w:ind w:left="1588" w:right="1595" w:firstLine="0"/>
        <w:jc w:val="center"/>
        <w:rPr>
          <w:sz w:val="24"/>
        </w:rPr>
      </w:pPr>
      <w:r>
        <w:rPr>
          <w:sz w:val="24"/>
        </w:rPr>
        <w:t>Then</w:t>
      </w:r>
      <w:r>
        <w:rPr>
          <w:spacing w:val="-2"/>
          <w:sz w:val="24"/>
        </w:rPr>
        <w:t xml:space="preserve"> </w:t>
      </w:r>
      <w:r>
        <w:rPr>
          <w:sz w:val="24"/>
        </w:rPr>
        <w:t>the</w:t>
      </w:r>
      <w:r>
        <w:rPr>
          <w:spacing w:val="-2"/>
          <w:sz w:val="24"/>
        </w:rPr>
        <w:t xml:space="preserve"> </w:t>
      </w:r>
      <w:r>
        <w:rPr>
          <w:sz w:val="24"/>
        </w:rPr>
        <w:t>dataset was</w:t>
      </w:r>
      <w:r>
        <w:rPr>
          <w:spacing w:val="-1"/>
          <w:sz w:val="24"/>
        </w:rPr>
        <w:t xml:space="preserve"> </w:t>
      </w:r>
      <w:r>
        <w:rPr>
          <w:sz w:val="24"/>
        </w:rPr>
        <w:t>loaded</w:t>
      </w:r>
      <w:r>
        <w:rPr>
          <w:spacing w:val="1"/>
          <w:sz w:val="24"/>
        </w:rPr>
        <w:t xml:space="preserve"> </w:t>
      </w:r>
      <w:r>
        <w:rPr>
          <w:sz w:val="24"/>
        </w:rPr>
        <w:t>into</w:t>
      </w:r>
      <w:r>
        <w:rPr>
          <w:spacing w:val="-5"/>
          <w:sz w:val="24"/>
        </w:rPr>
        <w:t xml:space="preserve"> </w:t>
      </w:r>
      <w:r>
        <w:rPr>
          <w:sz w:val="24"/>
        </w:rPr>
        <w:t>the system</w:t>
      </w:r>
      <w:r>
        <w:rPr>
          <w:spacing w:val="-1"/>
          <w:sz w:val="24"/>
        </w:rPr>
        <w:t xml:space="preserve"> </w:t>
      </w:r>
      <w:r>
        <w:rPr>
          <w:sz w:val="24"/>
        </w:rPr>
        <w:t>through the</w:t>
      </w:r>
      <w:r>
        <w:rPr>
          <w:spacing w:val="-2"/>
          <w:sz w:val="24"/>
        </w:rPr>
        <w:t xml:space="preserve"> </w:t>
      </w:r>
      <w:r>
        <w:rPr>
          <w:sz w:val="24"/>
        </w:rPr>
        <w:t>code</w:t>
      </w:r>
      <w:r>
        <w:rPr>
          <w:spacing w:val="-2"/>
          <w:sz w:val="24"/>
        </w:rPr>
        <w:t xml:space="preserve"> </w:t>
      </w:r>
      <w:r>
        <w:rPr>
          <w:sz w:val="24"/>
        </w:rPr>
        <w:t>using</w:t>
      </w:r>
      <w:r>
        <w:rPr>
          <w:spacing w:val="-2"/>
          <w:sz w:val="24"/>
        </w:rPr>
        <w:t xml:space="preserve"> </w:t>
      </w:r>
      <w:r>
        <w:rPr>
          <w:sz w:val="24"/>
        </w:rPr>
        <w:t>read_csv()</w:t>
      </w:r>
    </w:p>
    <w:p>
      <w:pPr>
        <w:spacing w:before="86"/>
        <w:ind w:left="1593" w:right="841" w:firstLine="0"/>
        <w:jc w:val="center"/>
        <w:rPr>
          <w:sz w:val="24"/>
        </w:rPr>
      </w:pPr>
      <w:r>
        <w:rPr>
          <w:sz w:val="24"/>
        </w:rPr>
        <w:t>present in</w:t>
      </w:r>
      <w:r>
        <w:rPr>
          <w:spacing w:val="-1"/>
          <w:sz w:val="24"/>
        </w:rPr>
        <w:t xml:space="preserve"> </w:t>
      </w:r>
      <w:r>
        <w:rPr>
          <w:b/>
          <w:i/>
          <w:sz w:val="24"/>
        </w:rPr>
        <w:t>pandas</w:t>
      </w:r>
      <w:r>
        <w:rPr>
          <w:b/>
          <w:i/>
          <w:spacing w:val="-4"/>
          <w:sz w:val="24"/>
        </w:rPr>
        <w:t xml:space="preserve"> </w:t>
      </w:r>
      <w:r>
        <w:rPr>
          <w:sz w:val="24"/>
        </w:rPr>
        <w:t>package.</w:t>
      </w:r>
    </w:p>
    <w:p>
      <w:pPr>
        <w:spacing w:before="0" w:line="240" w:lineRule="auto"/>
        <w:rPr>
          <w:sz w:val="16"/>
        </w:rPr>
      </w:pPr>
      <w:r>
        <w:drawing>
          <wp:anchor distT="0" distB="0" distL="0" distR="0" simplePos="0" relativeHeight="251659264" behindDoc="0" locked="0" layoutInCell="1" allowOverlap="1">
            <wp:simplePos x="0" y="0"/>
            <wp:positionH relativeFrom="page">
              <wp:posOffset>1068070</wp:posOffset>
            </wp:positionH>
            <wp:positionV relativeFrom="paragraph">
              <wp:posOffset>141605</wp:posOffset>
            </wp:positionV>
            <wp:extent cx="6001385" cy="1050290"/>
            <wp:effectExtent l="0" t="0" r="0" b="0"/>
            <wp:wrapTopAndBottom/>
            <wp:docPr id="3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jpeg"/>
                    <pic:cNvPicPr>
                      <a:picLocks noChangeAspect="1"/>
                    </pic:cNvPicPr>
                  </pic:nvPicPr>
                  <pic:blipFill>
                    <a:blip r:embed="rId18" cstate="print"/>
                    <a:stretch>
                      <a:fillRect/>
                    </a:stretch>
                  </pic:blipFill>
                  <pic:spPr>
                    <a:xfrm>
                      <a:off x="0" y="0"/>
                      <a:ext cx="6001512" cy="1050036"/>
                    </a:xfrm>
                    <a:prstGeom prst="rect">
                      <a:avLst/>
                    </a:prstGeom>
                  </pic:spPr>
                </pic:pic>
              </a:graphicData>
            </a:graphic>
          </wp:anchor>
        </w:drawing>
      </w:r>
    </w:p>
    <w:p>
      <w:pPr>
        <w:spacing w:before="163"/>
        <w:ind w:left="1593" w:right="1585" w:firstLine="0"/>
        <w:jc w:val="center"/>
        <w:rPr>
          <w:i/>
          <w:sz w:val="24"/>
        </w:rPr>
      </w:pPr>
      <w:r>
        <w:rPr>
          <w:i/>
          <w:sz w:val="24"/>
        </w:rPr>
        <w:t>to</w:t>
      </w:r>
      <w:r>
        <w:rPr>
          <w:i/>
          <w:spacing w:val="-1"/>
          <w:sz w:val="24"/>
        </w:rPr>
        <w:t xml:space="preserve"> </w:t>
      </w:r>
      <w:r>
        <w:rPr>
          <w:i/>
          <w:sz w:val="24"/>
        </w:rPr>
        <w:t>load the</w:t>
      </w:r>
      <w:r>
        <w:rPr>
          <w:i/>
          <w:spacing w:val="-1"/>
          <w:sz w:val="24"/>
        </w:rPr>
        <w:t xml:space="preserve"> </w:t>
      </w:r>
      <w:r>
        <w:rPr>
          <w:i/>
          <w:sz w:val="24"/>
        </w:rPr>
        <w:t>dataset</w:t>
      </w:r>
    </w:p>
    <w:p>
      <w:pPr>
        <w:spacing w:before="0" w:line="240" w:lineRule="auto"/>
        <w:rPr>
          <w:i/>
          <w:sz w:val="26"/>
        </w:rPr>
      </w:pPr>
    </w:p>
    <w:p>
      <w:pPr>
        <w:spacing w:before="0" w:line="240" w:lineRule="auto"/>
        <w:rPr>
          <w:i/>
          <w:sz w:val="26"/>
        </w:rPr>
      </w:pPr>
    </w:p>
    <w:p>
      <w:pPr>
        <w:spacing w:before="1" w:line="240" w:lineRule="auto"/>
        <w:rPr>
          <w:i/>
          <w:sz w:val="30"/>
        </w:rPr>
      </w:pPr>
    </w:p>
    <w:p>
      <w:pPr>
        <w:pStyle w:val="9"/>
        <w:numPr>
          <w:ilvl w:val="1"/>
          <w:numId w:val="6"/>
        </w:numPr>
        <w:tabs>
          <w:tab w:val="left" w:pos="4959"/>
        </w:tabs>
        <w:spacing w:before="0" w:after="0" w:line="240" w:lineRule="auto"/>
        <w:ind w:left="4958" w:right="0" w:hanging="423"/>
        <w:jc w:val="left"/>
      </w:pPr>
      <w:bookmarkStart w:id="33" w:name="8.3Describe the dataset:"/>
      <w:bookmarkEnd w:id="33"/>
      <w:bookmarkStart w:id="34" w:name="_bookmark8"/>
      <w:bookmarkEnd w:id="34"/>
      <w:r>
        <w:t>Describe</w:t>
      </w:r>
      <w:r>
        <w:rPr>
          <w:spacing w:val="-3"/>
        </w:rPr>
        <w:t xml:space="preserve"> </w:t>
      </w:r>
      <w:r>
        <w:t>the</w:t>
      </w:r>
      <w:r>
        <w:rPr>
          <w:spacing w:val="-7"/>
        </w:rPr>
        <w:t xml:space="preserve"> </w:t>
      </w:r>
      <w:r>
        <w:t>dataset:</w:t>
      </w:r>
    </w:p>
    <w:p>
      <w:pPr>
        <w:spacing w:before="246"/>
        <w:ind w:left="1593" w:right="1327" w:firstLine="0"/>
        <w:jc w:val="center"/>
        <w:rPr>
          <w:sz w:val="24"/>
        </w:rPr>
      </w:pPr>
      <w:r>
        <w:rPr>
          <w:sz w:val="24"/>
        </w:rPr>
        <w:t>Then</w:t>
      </w:r>
      <w:r>
        <w:rPr>
          <w:spacing w:val="-2"/>
          <w:sz w:val="24"/>
        </w:rPr>
        <w:t xml:space="preserve"> </w:t>
      </w:r>
      <w:r>
        <w:rPr>
          <w:sz w:val="24"/>
        </w:rPr>
        <w:t>the</w:t>
      </w:r>
      <w:r>
        <w:rPr>
          <w:spacing w:val="-2"/>
          <w:sz w:val="24"/>
        </w:rPr>
        <w:t xml:space="preserve"> </w:t>
      </w:r>
      <w:r>
        <w:rPr>
          <w:sz w:val="24"/>
        </w:rPr>
        <w:t>dataset was</w:t>
      </w:r>
      <w:r>
        <w:rPr>
          <w:spacing w:val="-1"/>
          <w:sz w:val="24"/>
        </w:rPr>
        <w:t xml:space="preserve"> </w:t>
      </w:r>
      <w:r>
        <w:rPr>
          <w:sz w:val="24"/>
        </w:rPr>
        <w:t>described (i.e.</w:t>
      </w:r>
      <w:r>
        <w:rPr>
          <w:spacing w:val="-1"/>
          <w:sz w:val="24"/>
        </w:rPr>
        <w:t xml:space="preserve"> </w:t>
      </w:r>
      <w:r>
        <w:rPr>
          <w:sz w:val="24"/>
        </w:rPr>
        <w:t>the</w:t>
      </w:r>
      <w:r>
        <w:rPr>
          <w:spacing w:val="-2"/>
          <w:sz w:val="24"/>
        </w:rPr>
        <w:t xml:space="preserve"> </w:t>
      </w:r>
      <w:r>
        <w:rPr>
          <w:sz w:val="24"/>
        </w:rPr>
        <w:t>names were given</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columns</w:t>
      </w:r>
      <w:r>
        <w:rPr>
          <w:spacing w:val="-2"/>
          <w:sz w:val="24"/>
        </w:rPr>
        <w:t xml:space="preserve"> </w:t>
      </w:r>
      <w:r>
        <w:rPr>
          <w:sz w:val="24"/>
        </w:rPr>
        <w:t>for</w:t>
      </w:r>
    </w:p>
    <w:p>
      <w:pPr>
        <w:spacing w:before="86"/>
        <w:ind w:left="4740" w:right="0" w:firstLine="0"/>
        <w:jc w:val="left"/>
        <w:rPr>
          <w:sz w:val="24"/>
        </w:rPr>
      </w:pPr>
      <w:r>
        <w:rPr>
          <w:sz w:val="24"/>
        </w:rPr>
        <w:t>easy</w:t>
      </w:r>
      <w:r>
        <w:rPr>
          <w:spacing w:val="-2"/>
          <w:sz w:val="24"/>
        </w:rPr>
        <w:t xml:space="preserve"> </w:t>
      </w:r>
      <w:r>
        <w:rPr>
          <w:sz w:val="24"/>
        </w:rPr>
        <w:t>access) through</w:t>
      </w:r>
      <w:r>
        <w:rPr>
          <w:spacing w:val="-1"/>
          <w:sz w:val="24"/>
        </w:rPr>
        <w:t xml:space="preserve"> </w:t>
      </w:r>
      <w:r>
        <w:rPr>
          <w:sz w:val="24"/>
        </w:rPr>
        <w:t>the</w:t>
      </w:r>
      <w:r>
        <w:rPr>
          <w:spacing w:val="-1"/>
          <w:sz w:val="24"/>
        </w:rPr>
        <w:t xml:space="preserve"> </w:t>
      </w:r>
      <w:r>
        <w:rPr>
          <w:sz w:val="24"/>
        </w:rPr>
        <w:t>code.</w:t>
      </w:r>
    </w:p>
    <w:p>
      <w:pPr>
        <w:spacing w:before="0" w:line="240" w:lineRule="auto"/>
        <w:rPr>
          <w:sz w:val="16"/>
        </w:rPr>
      </w:pPr>
      <w:r>
        <w:drawing>
          <wp:anchor distT="0" distB="0" distL="0" distR="0" simplePos="0" relativeHeight="251659264" behindDoc="0" locked="0" layoutInCell="1" allowOverlap="1">
            <wp:simplePos x="0" y="0"/>
            <wp:positionH relativeFrom="page">
              <wp:posOffset>1345565</wp:posOffset>
            </wp:positionH>
            <wp:positionV relativeFrom="paragraph">
              <wp:posOffset>141605</wp:posOffset>
            </wp:positionV>
            <wp:extent cx="5647690" cy="419100"/>
            <wp:effectExtent l="0" t="0" r="0" b="0"/>
            <wp:wrapTopAndBottom/>
            <wp:docPr id="4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jpeg"/>
                    <pic:cNvPicPr>
                      <a:picLocks noChangeAspect="1"/>
                    </pic:cNvPicPr>
                  </pic:nvPicPr>
                  <pic:blipFill>
                    <a:blip r:embed="rId19" cstate="print"/>
                    <a:stretch>
                      <a:fillRect/>
                    </a:stretch>
                  </pic:blipFill>
                  <pic:spPr>
                    <a:xfrm>
                      <a:off x="0" y="0"/>
                      <a:ext cx="5647944" cy="419100"/>
                    </a:xfrm>
                    <a:prstGeom prst="rect">
                      <a:avLst/>
                    </a:prstGeom>
                  </pic:spPr>
                </pic:pic>
              </a:graphicData>
            </a:graphic>
          </wp:anchor>
        </w:drawing>
      </w:r>
    </w:p>
    <w:p>
      <w:pPr>
        <w:spacing w:before="163"/>
        <w:ind w:left="4838" w:right="0" w:firstLine="0"/>
        <w:jc w:val="left"/>
        <w:rPr>
          <w:rFonts w:ascii="Calibri"/>
          <w:i/>
          <w:sz w:val="24"/>
        </w:rPr>
      </w:pPr>
      <w:r>
        <w:rPr>
          <w:rFonts w:ascii="Calibri"/>
          <w:i/>
          <w:sz w:val="24"/>
        </w:rPr>
        <w:t>to</w:t>
      </w:r>
      <w:r>
        <w:rPr>
          <w:rFonts w:ascii="Calibri"/>
          <w:i/>
          <w:spacing w:val="-4"/>
          <w:sz w:val="24"/>
        </w:rPr>
        <w:t xml:space="preserve"> </w:t>
      </w:r>
      <w:r>
        <w:rPr>
          <w:rFonts w:ascii="Calibri"/>
          <w:i/>
          <w:sz w:val="24"/>
        </w:rPr>
        <w:t>describe the</w:t>
      </w:r>
      <w:r>
        <w:rPr>
          <w:rFonts w:ascii="Calibri"/>
          <w:i/>
          <w:spacing w:val="-2"/>
          <w:sz w:val="24"/>
        </w:rPr>
        <w:t xml:space="preserve"> </w:t>
      </w:r>
      <w:r>
        <w:rPr>
          <w:rFonts w:ascii="Calibri"/>
          <w:i/>
          <w:sz w:val="24"/>
        </w:rPr>
        <w:t>dataset</w:t>
      </w:r>
    </w:p>
    <w:p>
      <w:pPr>
        <w:pStyle w:val="12"/>
        <w:spacing w:before="1"/>
        <w:rPr>
          <w:i/>
          <w:sz w:val="19"/>
        </w:rPr>
      </w:pPr>
    </w:p>
    <w:p>
      <w:pPr>
        <w:pStyle w:val="9"/>
        <w:numPr>
          <w:ilvl w:val="1"/>
          <w:numId w:val="6"/>
        </w:numPr>
        <w:tabs>
          <w:tab w:val="left" w:pos="3593"/>
        </w:tabs>
        <w:spacing w:before="1" w:after="0" w:line="240" w:lineRule="auto"/>
        <w:ind w:left="3592" w:right="0" w:hanging="423"/>
        <w:jc w:val="left"/>
      </w:pPr>
      <w:bookmarkStart w:id="35" w:name="8.4Analysis of the dataset for cleaning "/>
      <w:bookmarkEnd w:id="35"/>
      <w:r>
        <w:rPr>
          <w:spacing w:val="-1"/>
        </w:rPr>
        <w:t>Analysis</w:t>
      </w:r>
      <w:r>
        <w:rPr>
          <w:spacing w:val="-2"/>
        </w:rPr>
        <w:t xml:space="preserve"> </w:t>
      </w:r>
      <w:r>
        <w:t>of</w:t>
      </w:r>
      <w:r>
        <w:rPr>
          <w:spacing w:val="-2"/>
        </w:rPr>
        <w:t xml:space="preserve"> </w:t>
      </w:r>
      <w:r>
        <w:t>the dataset</w:t>
      </w:r>
      <w:r>
        <w:rPr>
          <w:spacing w:val="-1"/>
        </w:rPr>
        <w:t xml:space="preserve"> </w:t>
      </w:r>
      <w:r>
        <w:t>for</w:t>
      </w:r>
      <w:r>
        <w:rPr>
          <w:spacing w:val="-1"/>
        </w:rPr>
        <w:t xml:space="preserve"> </w:t>
      </w:r>
      <w:r>
        <w:t>cleaning</w:t>
      </w:r>
      <w:r>
        <w:rPr>
          <w:spacing w:val="-19"/>
        </w:rPr>
        <w:t xml:space="preserve"> </w:t>
      </w:r>
      <w:r>
        <w:t>purpose:</w:t>
      </w:r>
    </w:p>
    <w:p>
      <w:pPr>
        <w:spacing w:before="244" w:line="285" w:lineRule="auto"/>
        <w:ind w:left="1399" w:right="1242" w:firstLine="926"/>
        <w:jc w:val="left"/>
        <w:rPr>
          <w:sz w:val="27"/>
        </w:rPr>
      </w:pPr>
      <w:r>
        <w:rPr>
          <w:sz w:val="27"/>
        </w:rPr>
        <w:t>Then the analysis of the dataset was done. Some anomalies were found</w:t>
      </w:r>
      <w:r>
        <w:rPr>
          <w:spacing w:val="1"/>
          <w:sz w:val="27"/>
        </w:rPr>
        <w:t xml:space="preserve"> </w:t>
      </w:r>
      <w:r>
        <w:rPr>
          <w:sz w:val="27"/>
        </w:rPr>
        <w:t>during</w:t>
      </w:r>
      <w:r>
        <w:rPr>
          <w:spacing w:val="-3"/>
          <w:sz w:val="27"/>
        </w:rPr>
        <w:t xml:space="preserve"> </w:t>
      </w:r>
      <w:r>
        <w:rPr>
          <w:sz w:val="27"/>
        </w:rPr>
        <w:t>this</w:t>
      </w:r>
      <w:r>
        <w:rPr>
          <w:spacing w:val="-5"/>
          <w:sz w:val="27"/>
        </w:rPr>
        <w:t xml:space="preserve"> </w:t>
      </w:r>
      <w:r>
        <w:rPr>
          <w:sz w:val="27"/>
        </w:rPr>
        <w:t>process</w:t>
      </w:r>
      <w:r>
        <w:rPr>
          <w:spacing w:val="-1"/>
          <w:sz w:val="27"/>
        </w:rPr>
        <w:t xml:space="preserve"> </w:t>
      </w:r>
      <w:r>
        <w:rPr>
          <w:sz w:val="27"/>
        </w:rPr>
        <w:t>which</w:t>
      </w:r>
      <w:r>
        <w:rPr>
          <w:spacing w:val="-3"/>
          <w:sz w:val="27"/>
        </w:rPr>
        <w:t xml:space="preserve"> </w:t>
      </w:r>
      <w:r>
        <w:rPr>
          <w:sz w:val="27"/>
        </w:rPr>
        <w:t>was</w:t>
      </w:r>
      <w:r>
        <w:rPr>
          <w:spacing w:val="-4"/>
          <w:sz w:val="27"/>
        </w:rPr>
        <w:t xml:space="preserve"> </w:t>
      </w:r>
      <w:r>
        <w:rPr>
          <w:sz w:val="27"/>
        </w:rPr>
        <w:t>mandatory</w:t>
      </w:r>
      <w:r>
        <w:rPr>
          <w:spacing w:val="-3"/>
          <w:sz w:val="27"/>
        </w:rPr>
        <w:t xml:space="preserve"> </w:t>
      </w:r>
      <w:r>
        <w:rPr>
          <w:sz w:val="27"/>
        </w:rPr>
        <w:t>to</w:t>
      </w:r>
      <w:r>
        <w:rPr>
          <w:spacing w:val="-2"/>
          <w:sz w:val="27"/>
        </w:rPr>
        <w:t xml:space="preserve"> </w:t>
      </w:r>
      <w:r>
        <w:rPr>
          <w:sz w:val="27"/>
        </w:rPr>
        <w:t>correct</w:t>
      </w:r>
      <w:r>
        <w:rPr>
          <w:spacing w:val="-4"/>
          <w:sz w:val="27"/>
        </w:rPr>
        <w:t xml:space="preserve"> </w:t>
      </w:r>
      <w:r>
        <w:rPr>
          <w:sz w:val="27"/>
        </w:rPr>
        <w:t>to</w:t>
      </w:r>
      <w:r>
        <w:rPr>
          <w:spacing w:val="-4"/>
          <w:sz w:val="27"/>
        </w:rPr>
        <w:t xml:space="preserve"> </w:t>
      </w:r>
      <w:r>
        <w:rPr>
          <w:sz w:val="27"/>
        </w:rPr>
        <w:t>achieve</w:t>
      </w:r>
      <w:r>
        <w:rPr>
          <w:spacing w:val="-4"/>
          <w:sz w:val="27"/>
        </w:rPr>
        <w:t xml:space="preserve"> </w:t>
      </w:r>
      <w:r>
        <w:rPr>
          <w:sz w:val="27"/>
        </w:rPr>
        <w:t>an</w:t>
      </w:r>
      <w:r>
        <w:rPr>
          <w:spacing w:val="-3"/>
          <w:sz w:val="27"/>
        </w:rPr>
        <w:t xml:space="preserve"> </w:t>
      </w:r>
      <w:r>
        <w:rPr>
          <w:sz w:val="27"/>
        </w:rPr>
        <w:t>accurate</w:t>
      </w:r>
      <w:r>
        <w:rPr>
          <w:spacing w:val="-4"/>
          <w:sz w:val="27"/>
        </w:rPr>
        <w:t xml:space="preserve"> </w:t>
      </w:r>
      <w:r>
        <w:rPr>
          <w:sz w:val="27"/>
        </w:rPr>
        <w:t>result.</w:t>
      </w:r>
      <w:r>
        <w:rPr>
          <w:spacing w:val="-65"/>
          <w:sz w:val="27"/>
        </w:rPr>
        <w:t xml:space="preserve"> </w:t>
      </w:r>
      <w:r>
        <w:rPr>
          <w:sz w:val="27"/>
        </w:rPr>
        <w:t>Thus,</w:t>
      </w:r>
      <w:r>
        <w:rPr>
          <w:spacing w:val="-6"/>
          <w:sz w:val="27"/>
        </w:rPr>
        <w:t xml:space="preserve"> </w:t>
      </w:r>
      <w:r>
        <w:rPr>
          <w:sz w:val="27"/>
        </w:rPr>
        <w:t>the</w:t>
      </w:r>
      <w:r>
        <w:rPr>
          <w:spacing w:val="-4"/>
          <w:sz w:val="27"/>
        </w:rPr>
        <w:t xml:space="preserve"> </w:t>
      </w:r>
      <w:r>
        <w:rPr>
          <w:sz w:val="27"/>
        </w:rPr>
        <w:t>mandatory</w:t>
      </w:r>
      <w:r>
        <w:rPr>
          <w:spacing w:val="-3"/>
          <w:sz w:val="27"/>
        </w:rPr>
        <w:t xml:space="preserve"> </w:t>
      </w:r>
      <w:r>
        <w:rPr>
          <w:sz w:val="27"/>
        </w:rPr>
        <w:t>columns</w:t>
      </w:r>
      <w:r>
        <w:rPr>
          <w:spacing w:val="-5"/>
          <w:sz w:val="27"/>
        </w:rPr>
        <w:t xml:space="preserve"> </w:t>
      </w:r>
      <w:r>
        <w:rPr>
          <w:sz w:val="27"/>
        </w:rPr>
        <w:t>(like</w:t>
      </w:r>
      <w:r>
        <w:rPr>
          <w:spacing w:val="-5"/>
          <w:sz w:val="27"/>
        </w:rPr>
        <w:t xml:space="preserve"> </w:t>
      </w:r>
      <w:r>
        <w:rPr>
          <w:sz w:val="27"/>
        </w:rPr>
        <w:t>blood</w:t>
      </w:r>
      <w:r>
        <w:rPr>
          <w:spacing w:val="-3"/>
          <w:sz w:val="27"/>
        </w:rPr>
        <w:t xml:space="preserve"> </w:t>
      </w:r>
      <w:r>
        <w:rPr>
          <w:sz w:val="27"/>
        </w:rPr>
        <w:t>pressure,</w:t>
      </w:r>
      <w:r>
        <w:rPr>
          <w:spacing w:val="-3"/>
          <w:sz w:val="27"/>
        </w:rPr>
        <w:t xml:space="preserve"> </w:t>
      </w:r>
      <w:r>
        <w:rPr>
          <w:sz w:val="27"/>
        </w:rPr>
        <w:t>skin</w:t>
      </w:r>
      <w:r>
        <w:rPr>
          <w:spacing w:val="-6"/>
          <w:sz w:val="27"/>
        </w:rPr>
        <w:t xml:space="preserve"> </w:t>
      </w:r>
      <w:r>
        <w:rPr>
          <w:sz w:val="27"/>
        </w:rPr>
        <w:t>thickness,</w:t>
      </w:r>
      <w:r>
        <w:rPr>
          <w:spacing w:val="-6"/>
          <w:sz w:val="27"/>
        </w:rPr>
        <w:t xml:space="preserve"> </w:t>
      </w:r>
      <w:r>
        <w:rPr>
          <w:sz w:val="27"/>
        </w:rPr>
        <w:t>insulin)</w:t>
      </w:r>
      <w:r>
        <w:rPr>
          <w:spacing w:val="-4"/>
          <w:sz w:val="27"/>
        </w:rPr>
        <w:t xml:space="preserve"> </w:t>
      </w:r>
      <w:r>
        <w:rPr>
          <w:sz w:val="27"/>
        </w:rPr>
        <w:t>which</w:t>
      </w:r>
      <w:r>
        <w:rPr>
          <w:spacing w:val="-64"/>
          <w:sz w:val="27"/>
        </w:rPr>
        <w:t xml:space="preserve"> </w:t>
      </w:r>
      <w:r>
        <w:rPr>
          <w:sz w:val="27"/>
        </w:rPr>
        <w:t>should</w:t>
      </w:r>
      <w:r>
        <w:rPr>
          <w:spacing w:val="-2"/>
          <w:sz w:val="27"/>
        </w:rPr>
        <w:t xml:space="preserve"> </w:t>
      </w:r>
      <w:r>
        <w:rPr>
          <w:sz w:val="27"/>
        </w:rPr>
        <w:t>not</w:t>
      </w:r>
      <w:r>
        <w:rPr>
          <w:spacing w:val="-3"/>
          <w:sz w:val="27"/>
        </w:rPr>
        <w:t xml:space="preserve"> </w:t>
      </w:r>
      <w:r>
        <w:rPr>
          <w:sz w:val="27"/>
        </w:rPr>
        <w:t>have</w:t>
      </w:r>
      <w:r>
        <w:rPr>
          <w:spacing w:val="-3"/>
          <w:sz w:val="27"/>
        </w:rPr>
        <w:t xml:space="preserve"> </w:t>
      </w:r>
      <w:r>
        <w:rPr>
          <w:sz w:val="27"/>
        </w:rPr>
        <w:t>0</w:t>
      </w:r>
      <w:r>
        <w:rPr>
          <w:spacing w:val="-4"/>
          <w:sz w:val="27"/>
        </w:rPr>
        <w:t xml:space="preserve"> </w:t>
      </w:r>
      <w:r>
        <w:rPr>
          <w:sz w:val="27"/>
        </w:rPr>
        <w:t>attribute</w:t>
      </w:r>
      <w:r>
        <w:rPr>
          <w:spacing w:val="-2"/>
          <w:sz w:val="27"/>
        </w:rPr>
        <w:t xml:space="preserve"> </w:t>
      </w:r>
      <w:r>
        <w:rPr>
          <w:sz w:val="27"/>
        </w:rPr>
        <w:t>were</w:t>
      </w:r>
      <w:r>
        <w:rPr>
          <w:spacing w:val="-1"/>
          <w:sz w:val="27"/>
        </w:rPr>
        <w:t xml:space="preserve"> </w:t>
      </w:r>
      <w:r>
        <w:rPr>
          <w:sz w:val="27"/>
        </w:rPr>
        <w:t>cleaned</w:t>
      </w:r>
      <w:r>
        <w:rPr>
          <w:spacing w:val="-2"/>
          <w:sz w:val="27"/>
        </w:rPr>
        <w:t xml:space="preserve"> </w:t>
      </w:r>
      <w:r>
        <w:rPr>
          <w:sz w:val="27"/>
        </w:rPr>
        <w:t>and</w:t>
      </w:r>
      <w:r>
        <w:rPr>
          <w:spacing w:val="-2"/>
          <w:sz w:val="27"/>
        </w:rPr>
        <w:t xml:space="preserve"> </w:t>
      </w:r>
      <w:r>
        <w:rPr>
          <w:sz w:val="27"/>
        </w:rPr>
        <w:t>replaced</w:t>
      </w:r>
      <w:r>
        <w:rPr>
          <w:spacing w:val="-4"/>
          <w:sz w:val="27"/>
        </w:rPr>
        <w:t xml:space="preserve"> </w:t>
      </w:r>
      <w:r>
        <w:rPr>
          <w:sz w:val="27"/>
        </w:rPr>
        <w:t>with the</w:t>
      </w:r>
      <w:r>
        <w:rPr>
          <w:spacing w:val="-3"/>
          <w:sz w:val="27"/>
        </w:rPr>
        <w:t xml:space="preserve"> </w:t>
      </w:r>
      <w:r>
        <w:rPr>
          <w:sz w:val="27"/>
        </w:rPr>
        <w:t>median value</w:t>
      </w:r>
      <w:r>
        <w:rPr>
          <w:spacing w:val="-3"/>
          <w:sz w:val="27"/>
        </w:rPr>
        <w:t xml:space="preserve"> </w:t>
      </w:r>
      <w:r>
        <w:rPr>
          <w:sz w:val="27"/>
        </w:rPr>
        <w:t>of</w:t>
      </w:r>
    </w:p>
    <w:p>
      <w:pPr>
        <w:pStyle w:val="12"/>
        <w:spacing w:before="3"/>
        <w:ind w:left="4312"/>
        <w:rPr>
          <w:rFonts w:ascii="Times New Roman"/>
        </w:rPr>
      </w:pPr>
      <w:r>
        <w:rPr>
          <w:rFonts w:ascii="Times New Roman"/>
        </w:rPr>
        <w:t>the</w:t>
      </w:r>
      <w:r>
        <w:rPr>
          <w:rFonts w:ascii="Times New Roman"/>
          <w:spacing w:val="-4"/>
        </w:rPr>
        <w:t xml:space="preserve"> </w:t>
      </w:r>
      <w:r>
        <w:rPr>
          <w:rFonts w:ascii="Times New Roman"/>
        </w:rPr>
        <w:t>respective</w:t>
      </w:r>
      <w:r>
        <w:rPr>
          <w:rFonts w:ascii="Times New Roman"/>
          <w:spacing w:val="-3"/>
        </w:rPr>
        <w:t xml:space="preserve"> </w:t>
      </w:r>
      <w:r>
        <w:rPr>
          <w:rFonts w:ascii="Times New Roman"/>
        </w:rPr>
        <w:t>whole</w:t>
      </w:r>
      <w:r>
        <w:rPr>
          <w:rFonts w:ascii="Times New Roman"/>
          <w:spacing w:val="-1"/>
        </w:rPr>
        <w:t xml:space="preserve"> </w:t>
      </w:r>
      <w:r>
        <w:rPr>
          <w:rFonts w:ascii="Times New Roman"/>
        </w:rPr>
        <w:t>column.</w:t>
      </w:r>
    </w:p>
    <w:p>
      <w:pPr>
        <w:pStyle w:val="12"/>
        <w:spacing w:before="249"/>
        <w:ind w:left="1593" w:right="892"/>
        <w:jc w:val="center"/>
        <w:rPr>
          <w:rFonts w:ascii="Times New Roman"/>
        </w:rPr>
      </w:pPr>
      <w:r>
        <w:rPr>
          <w:rFonts w:ascii="Times New Roman"/>
        </w:rPr>
        <w:t>10</w:t>
      </w:r>
    </w:p>
    <w:p>
      <w:pPr>
        <w:spacing w:before="0" w:line="240" w:lineRule="auto"/>
        <w:rPr>
          <w:sz w:val="20"/>
        </w:rPr>
      </w:pPr>
    </w:p>
    <w:p>
      <w:pPr>
        <w:spacing w:before="0" w:line="240" w:lineRule="auto"/>
        <w:rPr>
          <w:sz w:val="20"/>
        </w:rPr>
      </w:pPr>
    </w:p>
    <w:p>
      <w:pPr>
        <w:spacing w:before="5" w:line="240" w:lineRule="auto"/>
        <w:rPr>
          <w:sz w:val="18"/>
        </w:rPr>
      </w:pPr>
      <w:r>
        <w:drawing>
          <wp:anchor distT="0" distB="0" distL="0" distR="0" simplePos="0" relativeHeight="251659264" behindDoc="0" locked="0" layoutInCell="1" allowOverlap="1">
            <wp:simplePos x="0" y="0"/>
            <wp:positionH relativeFrom="page">
              <wp:posOffset>883285</wp:posOffset>
            </wp:positionH>
            <wp:positionV relativeFrom="paragraph">
              <wp:posOffset>159385</wp:posOffset>
            </wp:positionV>
            <wp:extent cx="5791200" cy="8890"/>
            <wp:effectExtent l="0" t="0" r="0" b="0"/>
            <wp:wrapTopAndBottom/>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0" w:lineRule="auto"/>
        <w:ind w:left="278" w:right="0" w:firstLine="0"/>
        <w:rPr>
          <w:sz w:val="20"/>
        </w:rPr>
      </w:pPr>
      <w:r>
        <w:rPr>
          <w:sz w:val="20"/>
        </w:rPr>
        <w:drawing>
          <wp:inline distT="0" distB="0" distL="0" distR="0">
            <wp:extent cx="7200900" cy="2272665"/>
            <wp:effectExtent l="0" t="0" r="0" b="0"/>
            <wp:docPr id="4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jpeg"/>
                    <pic:cNvPicPr>
                      <a:picLocks noChangeAspect="1"/>
                    </pic:cNvPicPr>
                  </pic:nvPicPr>
                  <pic:blipFill>
                    <a:blip r:embed="rId20" cstate="print"/>
                    <a:stretch>
                      <a:fillRect/>
                    </a:stretch>
                  </pic:blipFill>
                  <pic:spPr>
                    <a:xfrm>
                      <a:off x="0" y="0"/>
                      <a:ext cx="7201186" cy="2272855"/>
                    </a:xfrm>
                    <a:prstGeom prst="rect">
                      <a:avLst/>
                    </a:prstGeom>
                  </pic:spPr>
                </pic:pic>
              </a:graphicData>
            </a:graphic>
          </wp:inline>
        </w:drawing>
      </w:r>
    </w:p>
    <w:p>
      <w:pPr>
        <w:spacing w:before="0" w:line="240" w:lineRule="auto"/>
        <w:rPr>
          <w:sz w:val="12"/>
        </w:rPr>
      </w:pPr>
    </w:p>
    <w:p>
      <w:pPr>
        <w:spacing w:before="89"/>
        <w:ind w:left="1593" w:right="1579" w:firstLine="0"/>
        <w:jc w:val="center"/>
        <w:rPr>
          <w:i/>
          <w:sz w:val="28"/>
        </w:rPr>
      </w:pPr>
      <w:r>
        <w:rPr>
          <w:i/>
          <w:sz w:val="28"/>
        </w:rPr>
        <w:t>to</w:t>
      </w:r>
      <w:r>
        <w:rPr>
          <w:i/>
          <w:spacing w:val="-5"/>
          <w:sz w:val="28"/>
        </w:rPr>
        <w:t xml:space="preserve"> </w:t>
      </w:r>
      <w:r>
        <w:rPr>
          <w:i/>
          <w:sz w:val="28"/>
        </w:rPr>
        <w:t>clean</w:t>
      </w:r>
      <w:r>
        <w:rPr>
          <w:i/>
          <w:spacing w:val="-2"/>
          <w:sz w:val="28"/>
        </w:rPr>
        <w:t xml:space="preserve"> </w:t>
      </w:r>
      <w:r>
        <w:rPr>
          <w:i/>
          <w:sz w:val="28"/>
        </w:rPr>
        <w:t>the dataset</w:t>
      </w:r>
    </w:p>
    <w:p>
      <w:pPr>
        <w:spacing w:before="0" w:line="240" w:lineRule="auto"/>
        <w:rPr>
          <w:i/>
          <w:sz w:val="30"/>
        </w:rPr>
      </w:pPr>
    </w:p>
    <w:p>
      <w:pPr>
        <w:spacing w:before="4" w:line="240" w:lineRule="auto"/>
        <w:rPr>
          <w:i/>
          <w:sz w:val="32"/>
        </w:rPr>
      </w:pPr>
    </w:p>
    <w:p>
      <w:pPr>
        <w:pStyle w:val="23"/>
        <w:numPr>
          <w:ilvl w:val="1"/>
          <w:numId w:val="6"/>
        </w:numPr>
        <w:tabs>
          <w:tab w:val="left" w:pos="3720"/>
        </w:tabs>
        <w:spacing w:before="1" w:after="0" w:line="240" w:lineRule="auto"/>
        <w:ind w:left="3720" w:right="0" w:hanging="420"/>
        <w:jc w:val="left"/>
        <w:rPr>
          <w:b/>
          <w:sz w:val="28"/>
        </w:rPr>
      </w:pPr>
      <w:bookmarkStart w:id="36" w:name="8.5Split the dataset for training and te"/>
      <w:bookmarkEnd w:id="36"/>
      <w:bookmarkStart w:id="37" w:name="_bookmark9"/>
      <w:bookmarkEnd w:id="37"/>
      <w:bookmarkStart w:id="38" w:name="_bookmark9"/>
      <w:bookmarkEnd w:id="38"/>
      <w:r>
        <w:rPr>
          <w:b/>
          <w:spacing w:val="-1"/>
          <w:sz w:val="28"/>
        </w:rPr>
        <w:t>Split</w:t>
      </w:r>
      <w:r>
        <w:rPr>
          <w:b/>
          <w:spacing w:val="-3"/>
          <w:sz w:val="28"/>
        </w:rPr>
        <w:t xml:space="preserve"> </w:t>
      </w:r>
      <w:r>
        <w:rPr>
          <w:b/>
          <w:sz w:val="28"/>
        </w:rPr>
        <w:t>the dataset</w:t>
      </w:r>
      <w:r>
        <w:rPr>
          <w:b/>
          <w:spacing w:val="-2"/>
          <w:sz w:val="28"/>
        </w:rPr>
        <w:t xml:space="preserve"> </w:t>
      </w:r>
      <w:r>
        <w:rPr>
          <w:b/>
          <w:sz w:val="28"/>
        </w:rPr>
        <w:t>for training</w:t>
      </w:r>
      <w:r>
        <w:rPr>
          <w:b/>
          <w:spacing w:val="-1"/>
          <w:sz w:val="28"/>
        </w:rPr>
        <w:t xml:space="preserve"> </w:t>
      </w:r>
      <w:r>
        <w:rPr>
          <w:b/>
          <w:sz w:val="28"/>
        </w:rPr>
        <w:t>and</w:t>
      </w:r>
      <w:r>
        <w:rPr>
          <w:b/>
          <w:spacing w:val="-18"/>
          <w:sz w:val="28"/>
        </w:rPr>
        <w:t xml:space="preserve"> </w:t>
      </w:r>
      <w:r>
        <w:rPr>
          <w:b/>
          <w:sz w:val="28"/>
        </w:rPr>
        <w:t>testing:</w:t>
      </w:r>
    </w:p>
    <w:p>
      <w:pPr>
        <w:spacing w:before="168"/>
        <w:ind w:left="1593" w:right="1170" w:firstLine="0"/>
        <w:jc w:val="center"/>
        <w:rPr>
          <w:sz w:val="23"/>
        </w:rPr>
      </w:pPr>
      <w:r>
        <w:rPr>
          <w:sz w:val="23"/>
        </w:rPr>
        <w:t>Then</w:t>
      </w:r>
      <w:r>
        <w:rPr>
          <w:spacing w:val="-2"/>
          <w:sz w:val="23"/>
        </w:rPr>
        <w:t xml:space="preserve"> </w:t>
      </w:r>
      <w:r>
        <w:rPr>
          <w:sz w:val="23"/>
        </w:rPr>
        <w:t>the</w:t>
      </w:r>
      <w:r>
        <w:rPr>
          <w:spacing w:val="-3"/>
          <w:sz w:val="23"/>
        </w:rPr>
        <w:t xml:space="preserve"> </w:t>
      </w:r>
      <w:r>
        <w:rPr>
          <w:sz w:val="23"/>
        </w:rPr>
        <w:t>dataset</w:t>
      </w:r>
      <w:r>
        <w:rPr>
          <w:spacing w:val="-4"/>
          <w:sz w:val="23"/>
        </w:rPr>
        <w:t xml:space="preserve"> </w:t>
      </w:r>
      <w:r>
        <w:rPr>
          <w:sz w:val="23"/>
        </w:rPr>
        <w:t>was</w:t>
      </w:r>
      <w:r>
        <w:rPr>
          <w:spacing w:val="-2"/>
          <w:sz w:val="23"/>
        </w:rPr>
        <w:t xml:space="preserve"> </w:t>
      </w:r>
      <w:r>
        <w:rPr>
          <w:sz w:val="23"/>
        </w:rPr>
        <w:t>split</w:t>
      </w:r>
      <w:r>
        <w:rPr>
          <w:spacing w:val="-4"/>
          <w:sz w:val="23"/>
        </w:rPr>
        <w:t xml:space="preserve"> </w:t>
      </w:r>
      <w:r>
        <w:rPr>
          <w:sz w:val="23"/>
        </w:rPr>
        <w:t>in</w:t>
      </w:r>
      <w:r>
        <w:rPr>
          <w:spacing w:val="-4"/>
          <w:sz w:val="23"/>
        </w:rPr>
        <w:t xml:space="preserve"> </w:t>
      </w:r>
      <w:r>
        <w:rPr>
          <w:sz w:val="23"/>
        </w:rPr>
        <w:t>ratio</w:t>
      </w:r>
      <w:r>
        <w:rPr>
          <w:spacing w:val="-2"/>
          <w:sz w:val="23"/>
        </w:rPr>
        <w:t xml:space="preserve"> </w:t>
      </w:r>
      <w:r>
        <w:rPr>
          <w:sz w:val="23"/>
        </w:rPr>
        <w:t>8:2</w:t>
      </w:r>
      <w:r>
        <w:rPr>
          <w:spacing w:val="-4"/>
          <w:sz w:val="23"/>
        </w:rPr>
        <w:t xml:space="preserve"> </w:t>
      </w:r>
      <w:r>
        <w:rPr>
          <w:sz w:val="23"/>
        </w:rPr>
        <w:t>for training</w:t>
      </w:r>
      <w:r>
        <w:rPr>
          <w:spacing w:val="-1"/>
          <w:sz w:val="23"/>
        </w:rPr>
        <w:t xml:space="preserve"> </w:t>
      </w:r>
      <w:r>
        <w:rPr>
          <w:sz w:val="23"/>
        </w:rPr>
        <w:t>and</w:t>
      </w:r>
      <w:r>
        <w:rPr>
          <w:spacing w:val="-5"/>
          <w:sz w:val="23"/>
        </w:rPr>
        <w:t xml:space="preserve"> </w:t>
      </w:r>
      <w:r>
        <w:rPr>
          <w:sz w:val="23"/>
        </w:rPr>
        <w:t>testing</w:t>
      </w:r>
      <w:r>
        <w:rPr>
          <w:spacing w:val="-1"/>
          <w:sz w:val="23"/>
        </w:rPr>
        <w:t xml:space="preserve"> </w:t>
      </w:r>
      <w:r>
        <w:rPr>
          <w:sz w:val="23"/>
        </w:rPr>
        <w:t>purpose</w:t>
      </w:r>
      <w:r>
        <w:rPr>
          <w:spacing w:val="-3"/>
          <w:sz w:val="23"/>
        </w:rPr>
        <w:t xml:space="preserve"> </w:t>
      </w:r>
      <w:r>
        <w:rPr>
          <w:sz w:val="23"/>
        </w:rPr>
        <w:t>respectively.</w:t>
      </w:r>
    </w:p>
    <w:p>
      <w:pPr>
        <w:spacing w:before="57"/>
        <w:ind w:left="1304" w:right="1595" w:firstLine="0"/>
        <w:jc w:val="center"/>
        <w:rPr>
          <w:sz w:val="23"/>
        </w:rPr>
      </w:pPr>
      <w:r>
        <w:rPr>
          <w:sz w:val="23"/>
        </w:rPr>
        <w:t>The</w:t>
      </w:r>
      <w:r>
        <w:rPr>
          <w:spacing w:val="-3"/>
          <w:sz w:val="23"/>
        </w:rPr>
        <w:t xml:space="preserve"> </w:t>
      </w:r>
      <w:r>
        <w:rPr>
          <w:sz w:val="23"/>
        </w:rPr>
        <w:t>dataset</w:t>
      </w:r>
      <w:r>
        <w:rPr>
          <w:spacing w:val="-3"/>
          <w:sz w:val="23"/>
        </w:rPr>
        <w:t xml:space="preserve"> </w:t>
      </w:r>
      <w:r>
        <w:rPr>
          <w:sz w:val="23"/>
        </w:rPr>
        <w:t>was</w:t>
      </w:r>
      <w:r>
        <w:rPr>
          <w:spacing w:val="-2"/>
          <w:sz w:val="23"/>
        </w:rPr>
        <w:t xml:space="preserve"> </w:t>
      </w:r>
      <w:r>
        <w:rPr>
          <w:sz w:val="23"/>
        </w:rPr>
        <w:t>split</w:t>
      </w:r>
      <w:r>
        <w:rPr>
          <w:spacing w:val="-3"/>
          <w:sz w:val="23"/>
        </w:rPr>
        <w:t xml:space="preserve"> </w:t>
      </w:r>
      <w:r>
        <w:rPr>
          <w:sz w:val="23"/>
        </w:rPr>
        <w:t>through</w:t>
      </w:r>
      <w:r>
        <w:rPr>
          <w:spacing w:val="-1"/>
          <w:sz w:val="23"/>
        </w:rPr>
        <w:t xml:space="preserve"> </w:t>
      </w:r>
      <w:r>
        <w:rPr>
          <w:sz w:val="23"/>
        </w:rPr>
        <w:t>the</w:t>
      </w:r>
      <w:r>
        <w:rPr>
          <w:spacing w:val="-3"/>
          <w:sz w:val="23"/>
        </w:rPr>
        <w:t xml:space="preserve"> </w:t>
      </w:r>
      <w:r>
        <w:rPr>
          <w:sz w:val="23"/>
        </w:rPr>
        <w:t>code</w:t>
      </w:r>
      <w:r>
        <w:rPr>
          <w:spacing w:val="-3"/>
          <w:sz w:val="23"/>
        </w:rPr>
        <w:t xml:space="preserve"> </w:t>
      </w:r>
      <w:r>
        <w:rPr>
          <w:sz w:val="23"/>
        </w:rPr>
        <w:t>using</w:t>
      </w:r>
      <w:r>
        <w:rPr>
          <w:spacing w:val="-4"/>
          <w:sz w:val="23"/>
        </w:rPr>
        <w:t xml:space="preserve"> </w:t>
      </w:r>
      <w:r>
        <w:rPr>
          <w:sz w:val="23"/>
        </w:rPr>
        <w:t>train_test_split()</w:t>
      </w:r>
      <w:r>
        <w:rPr>
          <w:spacing w:val="-3"/>
          <w:sz w:val="23"/>
        </w:rPr>
        <w:t xml:space="preserve"> </w:t>
      </w:r>
      <w:r>
        <w:rPr>
          <w:sz w:val="23"/>
        </w:rPr>
        <w:t>which was</w:t>
      </w:r>
      <w:r>
        <w:rPr>
          <w:spacing w:val="-2"/>
          <w:sz w:val="23"/>
        </w:rPr>
        <w:t xml:space="preserve"> </w:t>
      </w:r>
      <w:r>
        <w:rPr>
          <w:sz w:val="23"/>
        </w:rPr>
        <w:t>present</w:t>
      </w:r>
      <w:r>
        <w:rPr>
          <w:spacing w:val="-3"/>
          <w:sz w:val="23"/>
        </w:rPr>
        <w:t xml:space="preserve"> </w:t>
      </w:r>
      <w:r>
        <w:rPr>
          <w:sz w:val="23"/>
        </w:rPr>
        <w:t>in</w:t>
      </w:r>
    </w:p>
    <w:p>
      <w:pPr>
        <w:spacing w:before="53"/>
        <w:ind w:left="1582" w:right="1595" w:firstLine="0"/>
        <w:jc w:val="center"/>
        <w:rPr>
          <w:sz w:val="24"/>
        </w:rPr>
      </w:pPr>
      <w:r>
        <w:rPr>
          <w:sz w:val="24"/>
        </w:rPr>
        <w:t>model_selection</w:t>
      </w:r>
      <w:r>
        <w:rPr>
          <w:spacing w:val="-2"/>
          <w:sz w:val="24"/>
        </w:rPr>
        <w:t xml:space="preserve"> </w:t>
      </w:r>
      <w:r>
        <w:rPr>
          <w:sz w:val="24"/>
        </w:rPr>
        <w:t>module</w:t>
      </w:r>
      <w:r>
        <w:rPr>
          <w:spacing w:val="-2"/>
          <w:sz w:val="24"/>
        </w:rPr>
        <w:t xml:space="preserve"> </w:t>
      </w:r>
      <w:r>
        <w:rPr>
          <w:sz w:val="24"/>
        </w:rPr>
        <w:t>of</w:t>
      </w:r>
      <w:r>
        <w:rPr>
          <w:spacing w:val="-2"/>
          <w:sz w:val="24"/>
        </w:rPr>
        <w:t xml:space="preserve"> </w:t>
      </w:r>
      <w:r>
        <w:rPr>
          <w:b/>
          <w:i/>
          <w:sz w:val="24"/>
        </w:rPr>
        <w:t>sklearn</w:t>
      </w:r>
      <w:r>
        <w:rPr>
          <w:b/>
          <w:i/>
          <w:spacing w:val="-2"/>
          <w:sz w:val="24"/>
        </w:rPr>
        <w:t xml:space="preserve"> </w:t>
      </w:r>
      <w:r>
        <w:rPr>
          <w:sz w:val="24"/>
        </w:rPr>
        <w:t>package.</w:t>
      </w:r>
    </w:p>
    <w:p>
      <w:pPr>
        <w:spacing w:before="9" w:line="240" w:lineRule="auto"/>
        <w:rPr>
          <w:sz w:val="19"/>
        </w:rPr>
      </w:pPr>
      <w:r>
        <w:drawing>
          <wp:anchor distT="0" distB="0" distL="0" distR="0" simplePos="0" relativeHeight="251659264" behindDoc="0" locked="0" layoutInCell="1" allowOverlap="1">
            <wp:simplePos x="0" y="0"/>
            <wp:positionH relativeFrom="page">
              <wp:posOffset>1345565</wp:posOffset>
            </wp:positionH>
            <wp:positionV relativeFrom="paragraph">
              <wp:posOffset>168910</wp:posOffset>
            </wp:positionV>
            <wp:extent cx="5745480" cy="854075"/>
            <wp:effectExtent l="0" t="0" r="0" b="0"/>
            <wp:wrapTopAndBottom/>
            <wp:docPr id="4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jpeg"/>
                    <pic:cNvPicPr>
                      <a:picLocks noChangeAspect="1"/>
                    </pic:cNvPicPr>
                  </pic:nvPicPr>
                  <pic:blipFill>
                    <a:blip r:embed="rId21" cstate="print"/>
                    <a:stretch>
                      <a:fillRect/>
                    </a:stretch>
                  </pic:blipFill>
                  <pic:spPr>
                    <a:xfrm>
                      <a:off x="0" y="0"/>
                      <a:ext cx="5745789" cy="854392"/>
                    </a:xfrm>
                    <a:prstGeom prst="rect">
                      <a:avLst/>
                    </a:prstGeom>
                  </pic:spPr>
                </pic:pic>
              </a:graphicData>
            </a:graphic>
          </wp:anchor>
        </w:drawing>
      </w:r>
    </w:p>
    <w:p>
      <w:pPr>
        <w:spacing w:before="171"/>
        <w:ind w:left="7219" w:right="0" w:firstLine="0"/>
        <w:jc w:val="left"/>
        <w:rPr>
          <w:i/>
          <w:sz w:val="24"/>
        </w:rPr>
      </w:pPr>
      <w:r>
        <w:rPr>
          <w:i/>
          <w:sz w:val="24"/>
        </w:rPr>
        <w:t>to</w:t>
      </w:r>
      <w:r>
        <w:rPr>
          <w:i/>
          <w:spacing w:val="-4"/>
          <w:sz w:val="24"/>
        </w:rPr>
        <w:t xml:space="preserve"> </w:t>
      </w:r>
      <w:r>
        <w:rPr>
          <w:i/>
          <w:sz w:val="24"/>
        </w:rPr>
        <w:t>split the</w:t>
      </w:r>
      <w:r>
        <w:rPr>
          <w:i/>
          <w:spacing w:val="-1"/>
          <w:sz w:val="24"/>
        </w:rPr>
        <w:t xml:space="preserve"> </w:t>
      </w:r>
      <w:r>
        <w:rPr>
          <w:i/>
          <w:sz w:val="24"/>
        </w:rPr>
        <w:t>dataset</w:t>
      </w:r>
    </w:p>
    <w:p>
      <w:pPr>
        <w:spacing w:before="0" w:line="240" w:lineRule="auto"/>
        <w:rPr>
          <w:i/>
          <w:sz w:val="26"/>
        </w:rPr>
      </w:pPr>
    </w:p>
    <w:p>
      <w:pPr>
        <w:spacing w:before="0" w:line="240" w:lineRule="auto"/>
        <w:rPr>
          <w:i/>
          <w:sz w:val="26"/>
        </w:rPr>
      </w:pPr>
    </w:p>
    <w:p>
      <w:pPr>
        <w:spacing w:before="3" w:line="240" w:lineRule="auto"/>
        <w:rPr>
          <w:i/>
          <w:sz w:val="29"/>
        </w:rPr>
      </w:pPr>
    </w:p>
    <w:p>
      <w:pPr>
        <w:pStyle w:val="23"/>
        <w:numPr>
          <w:ilvl w:val="1"/>
          <w:numId w:val="6"/>
        </w:numPr>
        <w:tabs>
          <w:tab w:val="left" w:pos="4079"/>
          <w:tab w:val="left" w:pos="4080"/>
        </w:tabs>
        <w:spacing w:before="0" w:after="0" w:line="240" w:lineRule="auto"/>
        <w:ind w:left="4080" w:right="0" w:hanging="3900"/>
        <w:jc w:val="left"/>
        <w:rPr>
          <w:b/>
          <w:sz w:val="27"/>
        </w:rPr>
      </w:pPr>
      <w:r>
        <w:rPr>
          <w:b/>
          <w:sz w:val="27"/>
        </w:rPr>
        <w:t>Train</w:t>
      </w:r>
      <w:r>
        <w:rPr>
          <w:b/>
          <w:spacing w:val="-6"/>
          <w:sz w:val="27"/>
        </w:rPr>
        <w:t xml:space="preserve"> </w:t>
      </w:r>
      <w:r>
        <w:rPr>
          <w:b/>
          <w:sz w:val="27"/>
        </w:rPr>
        <w:t>the</w:t>
      </w:r>
      <w:r>
        <w:rPr>
          <w:b/>
          <w:spacing w:val="-3"/>
          <w:sz w:val="27"/>
        </w:rPr>
        <w:t xml:space="preserve"> </w:t>
      </w:r>
      <w:r>
        <w:rPr>
          <w:b/>
          <w:sz w:val="27"/>
        </w:rPr>
        <w:t>dataset</w:t>
      </w:r>
      <w:r>
        <w:rPr>
          <w:b/>
          <w:spacing w:val="-6"/>
          <w:sz w:val="27"/>
        </w:rPr>
        <w:t xml:space="preserve"> </w:t>
      </w:r>
      <w:r>
        <w:rPr>
          <w:b/>
          <w:sz w:val="27"/>
        </w:rPr>
        <w:t>using</w:t>
      </w:r>
      <w:r>
        <w:rPr>
          <w:b/>
          <w:spacing w:val="-2"/>
          <w:sz w:val="27"/>
        </w:rPr>
        <w:t xml:space="preserve"> </w:t>
      </w:r>
      <w:r>
        <w:rPr>
          <w:b/>
          <w:sz w:val="27"/>
        </w:rPr>
        <w:t>algorithms</w:t>
      </w:r>
    </w:p>
    <w:p>
      <w:pPr>
        <w:pStyle w:val="9"/>
        <w:spacing w:before="254"/>
        <w:ind w:right="1574" w:firstLine="0"/>
        <w:jc w:val="center"/>
      </w:pPr>
      <w:bookmarkStart w:id="39" w:name="Confusion matrix"/>
      <w:bookmarkEnd w:id="39"/>
      <w:r>
        <w:t>Confusion</w:t>
      </w:r>
      <w:r>
        <w:rPr>
          <w:spacing w:val="-8"/>
        </w:rPr>
        <w:t xml:space="preserve"> </w:t>
      </w:r>
      <w:r>
        <w:t>matrix</w:t>
      </w:r>
    </w:p>
    <w:p>
      <w:pPr>
        <w:spacing w:before="248" w:line="280" w:lineRule="auto"/>
        <w:ind w:left="1735" w:right="1442" w:hanging="13"/>
        <w:jc w:val="center"/>
        <w:rPr>
          <w:rFonts w:hint="default"/>
          <w:sz w:val="24"/>
        </w:rPr>
      </w:pPr>
      <w:r>
        <w:rPr>
          <w:rFonts w:hint="default"/>
          <w:sz w:val="24"/>
        </w:rPr>
        <w:t>Quality metrics must be considered when assessing the adequacy of classifiers. True positives (TP) are positive cases that the classifier correctly labelled, while true negatives (TN) are negative cases that the classifier correctly labelled. False positives (FP) are negative cases that have been incorrectly labelled, while false negatives (FN) are positive cases that have been incorrectly labelled.</w:t>
      </w:r>
    </w:p>
    <w:p>
      <w:pPr>
        <w:spacing w:before="248" w:line="280" w:lineRule="auto"/>
        <w:ind w:left="1735" w:right="1442" w:hanging="13"/>
        <w:jc w:val="center"/>
        <w:rPr>
          <w:sz w:val="24"/>
        </w:rPr>
      </w:pPr>
      <w:r>
        <w:rPr>
          <w:sz w:val="24"/>
        </w:rPr>
        <w:t>[7]</w:t>
      </w:r>
    </w:p>
    <w:p>
      <w:pPr>
        <w:spacing w:before="156"/>
        <w:ind w:right="0"/>
        <w:jc w:val="center"/>
        <w:rPr>
          <w:sz w:val="24"/>
        </w:rPr>
      </w:pPr>
      <w:r>
        <w:rPr>
          <w:sz w:val="24"/>
        </w:rPr>
        <w:t>Accuracy=(TN)/(TP+TN+FP+FN)</w:t>
      </w:r>
    </w:p>
    <w:p>
      <w:pPr>
        <w:spacing w:before="156"/>
        <w:ind w:left="1593" w:right="1577" w:firstLine="0"/>
        <w:jc w:val="center"/>
        <w:rPr>
          <w:b/>
          <w:sz w:val="24"/>
        </w:rPr>
      </w:pPr>
      <w:r>
        <w:rPr>
          <w:b/>
          <w:sz w:val="24"/>
        </w:rPr>
        <w:t>Using</w:t>
      </w:r>
      <w:r>
        <w:rPr>
          <w:b/>
          <w:spacing w:val="-5"/>
          <w:sz w:val="24"/>
        </w:rPr>
        <w:t xml:space="preserve"> </w:t>
      </w:r>
      <w:r>
        <w:rPr>
          <w:b/>
          <w:sz w:val="24"/>
        </w:rPr>
        <w:t>KNN</w:t>
      </w:r>
      <w:r>
        <w:rPr>
          <w:b/>
          <w:spacing w:val="1"/>
          <w:sz w:val="24"/>
        </w:rPr>
        <w:t xml:space="preserve"> </w:t>
      </w:r>
      <w:r>
        <w:rPr>
          <w:b/>
          <w:sz w:val="24"/>
        </w:rPr>
        <w:t>Algorithm</w:t>
      </w:r>
    </w:p>
    <w:p>
      <w:pPr>
        <w:spacing w:before="5" w:line="240" w:lineRule="auto"/>
        <w:rPr>
          <w:rFonts w:hint="default"/>
          <w:b/>
          <w:sz w:val="21"/>
          <w:lang w:val="en-IN"/>
        </w:rPr>
      </w:pPr>
      <w:r>
        <w:rPr>
          <w:rFonts w:hint="default"/>
          <w:b/>
          <w:sz w:val="21"/>
          <w:lang w:val="en-IN"/>
        </w:rPr>
        <w:t xml:space="preserve">                                                                                                               11</w:t>
      </w:r>
    </w:p>
    <w:p>
      <w:pPr>
        <w:spacing w:before="0"/>
        <w:ind w:left="1593" w:right="1486" w:firstLine="0"/>
        <w:jc w:val="center"/>
        <w:rPr>
          <w:sz w:val="27"/>
        </w:rPr>
        <w:sectPr>
          <w:pgSz w:w="11900" w:h="16840"/>
          <w:pgMar w:top="1380" w:right="0" w:bottom="280" w:left="0" w:header="720" w:footer="720" w:gutter="0"/>
          <w:cols w:space="720" w:num="1"/>
        </w:sectPr>
      </w:pPr>
      <w:r>
        <w:rPr>
          <w:sz w:val="24"/>
        </w:rPr>
        <w:t>The</w:t>
      </w:r>
      <w:r>
        <w:rPr>
          <w:spacing w:val="-3"/>
          <w:sz w:val="24"/>
        </w:rPr>
        <w:t xml:space="preserve"> </w:t>
      </w:r>
      <w:r>
        <w:rPr>
          <w:sz w:val="24"/>
        </w:rPr>
        <w:t>system was thus</w:t>
      </w:r>
      <w:r>
        <w:rPr>
          <w:spacing w:val="-5"/>
          <w:sz w:val="24"/>
        </w:rPr>
        <w:t xml:space="preserve"> </w:t>
      </w:r>
      <w:r>
        <w:rPr>
          <w:sz w:val="24"/>
        </w:rPr>
        <w:t>trained using</w:t>
      </w:r>
      <w:r>
        <w:rPr>
          <w:spacing w:val="-1"/>
          <w:sz w:val="24"/>
        </w:rPr>
        <w:t xml:space="preserve"> </w:t>
      </w:r>
      <w:r>
        <w:rPr>
          <w:sz w:val="24"/>
        </w:rPr>
        <w:t>KNN</w:t>
      </w:r>
      <w:r>
        <w:rPr>
          <w:spacing w:val="-3"/>
          <w:sz w:val="24"/>
        </w:rPr>
        <w:t xml:space="preserve"> </w:t>
      </w:r>
      <w:r>
        <w:rPr>
          <w:sz w:val="24"/>
        </w:rPr>
        <w:t>Algorith</w:t>
      </w:r>
      <w:r>
        <w:rPr>
          <w:rFonts w:hint="default"/>
          <w:sz w:val="24"/>
          <w:lang w:val="en-IN"/>
        </w:rPr>
        <w:t>m</w:t>
      </w:r>
      <w:r>
        <w:drawing>
          <wp:anchor distT="0" distB="0" distL="0" distR="0" simplePos="0" relativeHeight="251659264" behindDoc="0" locked="0" layoutInCell="1" allowOverlap="1">
            <wp:simplePos x="0" y="0"/>
            <wp:positionH relativeFrom="page">
              <wp:posOffset>883285</wp:posOffset>
            </wp:positionH>
            <wp:positionV relativeFrom="paragraph">
              <wp:posOffset>108585</wp:posOffset>
            </wp:positionV>
            <wp:extent cx="5791200" cy="8890"/>
            <wp:effectExtent l="0" t="0" r="0" b="0"/>
            <wp:wrapTopAndBottom/>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png"/>
                    <pic:cNvPicPr>
                      <a:picLocks noChangeAspect="1"/>
                    </pic:cNvPicPr>
                  </pic:nvPicPr>
                  <pic:blipFill>
                    <a:blip r:embed="rId15" cstate="print"/>
                    <a:stretch>
                      <a:fillRect/>
                    </a:stretch>
                  </pic:blipFill>
                  <pic:spPr>
                    <a:xfrm>
                      <a:off x="0" y="0"/>
                      <a:ext cx="5791199" cy="9144"/>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176530</wp:posOffset>
            </wp:positionH>
            <wp:positionV relativeFrom="paragraph">
              <wp:posOffset>222250</wp:posOffset>
            </wp:positionV>
            <wp:extent cx="7150100" cy="24130"/>
            <wp:effectExtent l="0" t="0" r="0" b="0"/>
            <wp:wrapTopAndBottom/>
            <wp:docPr id="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before="71"/>
        <w:ind w:left="0" w:right="1361" w:firstLine="0"/>
        <w:jc w:val="right"/>
        <w:rPr>
          <w:i/>
          <w:sz w:val="23"/>
        </w:rPr>
      </w:pPr>
      <w:r>
        <w:drawing>
          <wp:anchor distT="0" distB="0" distL="0" distR="0" simplePos="0" relativeHeight="251676672"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2"/>
          <w:sz w:val="23"/>
        </w:rPr>
        <w:t xml:space="preserve"> </w:t>
      </w:r>
      <w:r>
        <w:rPr>
          <w:i/>
          <w:sz w:val="23"/>
        </w:rPr>
        <w:t>OF</w:t>
      </w:r>
      <w:r>
        <w:rPr>
          <w:i/>
          <w:spacing w:val="-2"/>
          <w:sz w:val="23"/>
        </w:rPr>
        <w:t xml:space="preserve"> </w:t>
      </w:r>
      <w:r>
        <w:rPr>
          <w:i/>
          <w:sz w:val="23"/>
        </w:rPr>
        <w:t>PROJECT</w:t>
      </w:r>
    </w:p>
    <w:p>
      <w:pPr>
        <w:spacing w:before="4" w:line="240" w:lineRule="auto"/>
        <w:rPr>
          <w:i/>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173355</wp:posOffset>
            </wp:positionV>
            <wp:extent cx="5897245" cy="2584450"/>
            <wp:effectExtent l="0" t="0" r="0" b="0"/>
            <wp:wrapTopAndBottom/>
            <wp:docPr id="5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jpeg"/>
                    <pic:cNvPicPr>
                      <a:picLocks noChangeAspect="1"/>
                    </pic:cNvPicPr>
                  </pic:nvPicPr>
                  <pic:blipFill>
                    <a:blip r:embed="rId22" cstate="print"/>
                    <a:stretch>
                      <a:fillRect/>
                    </a:stretch>
                  </pic:blipFill>
                  <pic:spPr>
                    <a:xfrm>
                      <a:off x="0" y="0"/>
                      <a:ext cx="5897010" cy="2584323"/>
                    </a:xfrm>
                    <a:prstGeom prst="rect">
                      <a:avLst/>
                    </a:prstGeom>
                  </pic:spPr>
                </pic:pic>
              </a:graphicData>
            </a:graphic>
          </wp:anchor>
        </w:drawing>
      </w:r>
    </w:p>
    <w:p>
      <w:pPr>
        <w:spacing w:before="125"/>
        <w:ind w:left="0" w:right="3929" w:firstLine="0"/>
        <w:jc w:val="right"/>
        <w:rPr>
          <w:i/>
          <w:sz w:val="24"/>
        </w:rPr>
      </w:pPr>
      <w:r>
        <w:rPr>
          <w:i/>
          <w:sz w:val="24"/>
        </w:rPr>
        <w:t>Training</w:t>
      </w:r>
      <w:r>
        <w:rPr>
          <w:i/>
          <w:spacing w:val="-4"/>
          <w:sz w:val="24"/>
        </w:rPr>
        <w:t xml:space="preserve"> </w:t>
      </w:r>
      <w:r>
        <w:rPr>
          <w:i/>
          <w:sz w:val="24"/>
        </w:rPr>
        <w:t>the</w:t>
      </w:r>
      <w:r>
        <w:rPr>
          <w:i/>
          <w:spacing w:val="-1"/>
          <w:sz w:val="24"/>
        </w:rPr>
        <w:t xml:space="preserve"> </w:t>
      </w:r>
      <w:r>
        <w:rPr>
          <w:i/>
          <w:sz w:val="24"/>
        </w:rPr>
        <w:t>model</w:t>
      </w:r>
      <w:r>
        <w:rPr>
          <w:i/>
          <w:spacing w:val="1"/>
          <w:sz w:val="24"/>
        </w:rPr>
        <w:t xml:space="preserve"> </w:t>
      </w:r>
      <w:r>
        <w:rPr>
          <w:i/>
          <w:sz w:val="24"/>
        </w:rPr>
        <w:t>using KNN</w:t>
      </w:r>
      <w:r>
        <w:rPr>
          <w:i/>
          <w:spacing w:val="-3"/>
          <w:sz w:val="24"/>
        </w:rPr>
        <w:t xml:space="preserve"> </w:t>
      </w:r>
      <w:r>
        <w:rPr>
          <w:i/>
          <w:sz w:val="24"/>
        </w:rPr>
        <w:t>Algorithm</w:t>
      </w:r>
    </w:p>
    <w:p>
      <w:pPr>
        <w:spacing w:before="228"/>
        <w:ind w:left="0" w:right="3854" w:firstLine="0"/>
        <w:jc w:val="right"/>
        <w:rPr>
          <w:b/>
          <w:sz w:val="24"/>
        </w:rPr>
      </w:pPr>
      <w:r>
        <w:rPr>
          <w:b/>
          <w:sz w:val="24"/>
        </w:rPr>
        <w:t>Using</w:t>
      </w:r>
      <w:r>
        <w:rPr>
          <w:b/>
          <w:spacing w:val="-5"/>
          <w:sz w:val="24"/>
        </w:rPr>
        <w:t xml:space="preserve"> </w:t>
      </w:r>
      <w:r>
        <w:rPr>
          <w:b/>
          <w:sz w:val="24"/>
        </w:rPr>
        <w:t>Logistic</w:t>
      </w:r>
      <w:r>
        <w:rPr>
          <w:b/>
          <w:spacing w:val="-3"/>
          <w:sz w:val="24"/>
        </w:rPr>
        <w:t xml:space="preserve"> </w:t>
      </w:r>
      <w:r>
        <w:rPr>
          <w:b/>
          <w:sz w:val="24"/>
        </w:rPr>
        <w:t>Regression</w:t>
      </w:r>
      <w:r>
        <w:rPr>
          <w:b/>
          <w:spacing w:val="-1"/>
          <w:sz w:val="24"/>
        </w:rPr>
        <w:t xml:space="preserve"> </w:t>
      </w:r>
      <w:r>
        <w:rPr>
          <w:b/>
          <w:sz w:val="24"/>
        </w:rPr>
        <w:t>Algorithm</w:t>
      </w:r>
    </w:p>
    <w:p>
      <w:pPr>
        <w:spacing w:before="8" w:line="240" w:lineRule="auto"/>
        <w:rPr>
          <w:b/>
          <w:sz w:val="21"/>
        </w:rPr>
      </w:pPr>
    </w:p>
    <w:p>
      <w:pPr>
        <w:spacing w:before="0"/>
        <w:ind w:left="2920" w:right="0" w:firstLine="0"/>
        <w:jc w:val="left"/>
        <w:rPr>
          <w:sz w:val="24"/>
        </w:rPr>
      </w:pPr>
      <w:r>
        <w:rPr>
          <w:sz w:val="24"/>
        </w:rPr>
        <w:t>The</w:t>
      </w:r>
      <w:r>
        <w:rPr>
          <w:spacing w:val="-4"/>
          <w:sz w:val="24"/>
        </w:rPr>
        <w:t xml:space="preserve"> </w:t>
      </w:r>
      <w:r>
        <w:rPr>
          <w:sz w:val="24"/>
        </w:rPr>
        <w:t>system was</w:t>
      </w:r>
      <w:r>
        <w:rPr>
          <w:spacing w:val="-2"/>
          <w:sz w:val="24"/>
        </w:rPr>
        <w:t xml:space="preserve"> </w:t>
      </w:r>
      <w:r>
        <w:rPr>
          <w:sz w:val="24"/>
        </w:rPr>
        <w:t>then</w:t>
      </w:r>
      <w:r>
        <w:rPr>
          <w:spacing w:val="-2"/>
          <w:sz w:val="24"/>
        </w:rPr>
        <w:t xml:space="preserve"> </w:t>
      </w:r>
      <w:r>
        <w:rPr>
          <w:sz w:val="24"/>
        </w:rPr>
        <w:t>trained</w:t>
      </w:r>
      <w:r>
        <w:rPr>
          <w:spacing w:val="-1"/>
          <w:sz w:val="24"/>
        </w:rPr>
        <w:t xml:space="preserve"> </w:t>
      </w:r>
      <w:r>
        <w:rPr>
          <w:sz w:val="24"/>
        </w:rPr>
        <w:t>using</w:t>
      </w:r>
      <w:r>
        <w:rPr>
          <w:spacing w:val="-2"/>
          <w:sz w:val="24"/>
        </w:rPr>
        <w:t xml:space="preserve"> </w:t>
      </w:r>
      <w:r>
        <w:rPr>
          <w:sz w:val="24"/>
        </w:rPr>
        <w:t>Logistic</w:t>
      </w:r>
      <w:r>
        <w:rPr>
          <w:spacing w:val="-1"/>
          <w:sz w:val="24"/>
        </w:rPr>
        <w:t xml:space="preserve"> </w:t>
      </w:r>
      <w:r>
        <w:rPr>
          <w:sz w:val="24"/>
        </w:rPr>
        <w:t>Regression</w:t>
      </w:r>
      <w:r>
        <w:rPr>
          <w:spacing w:val="-3"/>
          <w:sz w:val="24"/>
        </w:rPr>
        <w:t xml:space="preserve"> </w:t>
      </w:r>
      <w:r>
        <w:rPr>
          <w:sz w:val="24"/>
        </w:rPr>
        <w:t>Algorithm.</w:t>
      </w:r>
    </w:p>
    <w:p>
      <w:pPr>
        <w:spacing w:before="0" w:line="240" w:lineRule="auto"/>
        <w:rPr>
          <w:sz w:val="20"/>
        </w:rPr>
      </w:pPr>
      <w:r>
        <w:drawing>
          <wp:anchor distT="0" distB="0" distL="0" distR="0" simplePos="0" relativeHeight="251659264" behindDoc="0" locked="0" layoutInCell="1" allowOverlap="1">
            <wp:simplePos x="0" y="0"/>
            <wp:positionH relativeFrom="page">
              <wp:posOffset>1033145</wp:posOffset>
            </wp:positionH>
            <wp:positionV relativeFrom="paragraph">
              <wp:posOffset>170815</wp:posOffset>
            </wp:positionV>
            <wp:extent cx="5438140" cy="2970530"/>
            <wp:effectExtent l="0" t="0" r="0" b="0"/>
            <wp:wrapTopAndBottom/>
            <wp:docPr id="5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jpeg"/>
                    <pic:cNvPicPr>
                      <a:picLocks noChangeAspect="1"/>
                    </pic:cNvPicPr>
                  </pic:nvPicPr>
                  <pic:blipFill>
                    <a:blip r:embed="rId23" cstate="print"/>
                    <a:stretch>
                      <a:fillRect/>
                    </a:stretch>
                  </pic:blipFill>
                  <pic:spPr>
                    <a:xfrm>
                      <a:off x="0" y="0"/>
                      <a:ext cx="5437980" cy="2970466"/>
                    </a:xfrm>
                    <a:prstGeom prst="rect">
                      <a:avLst/>
                    </a:prstGeom>
                  </pic:spPr>
                </pic:pic>
              </a:graphicData>
            </a:graphic>
          </wp:anchor>
        </w:drawing>
      </w:r>
    </w:p>
    <w:p>
      <w:pPr>
        <w:spacing w:before="172"/>
        <w:ind w:left="1593" w:right="1580" w:firstLine="0"/>
        <w:jc w:val="center"/>
        <w:rPr>
          <w:i/>
          <w:sz w:val="24"/>
        </w:rPr>
      </w:pPr>
      <w:r>
        <w:rPr>
          <w:i/>
          <w:sz w:val="24"/>
        </w:rPr>
        <w:t>Training</w:t>
      </w:r>
      <w:r>
        <w:rPr>
          <w:i/>
          <w:spacing w:val="-2"/>
          <w:sz w:val="24"/>
        </w:rPr>
        <w:t xml:space="preserve"> </w:t>
      </w:r>
      <w:r>
        <w:rPr>
          <w:i/>
          <w:sz w:val="24"/>
        </w:rPr>
        <w:t>the</w:t>
      </w:r>
      <w:r>
        <w:rPr>
          <w:i/>
          <w:spacing w:val="-2"/>
          <w:sz w:val="24"/>
        </w:rPr>
        <w:t xml:space="preserve"> </w:t>
      </w:r>
      <w:r>
        <w:rPr>
          <w:i/>
          <w:sz w:val="24"/>
        </w:rPr>
        <w:t>model</w:t>
      </w:r>
      <w:r>
        <w:rPr>
          <w:i/>
          <w:spacing w:val="-2"/>
          <w:sz w:val="24"/>
        </w:rPr>
        <w:t xml:space="preserve"> </w:t>
      </w:r>
      <w:r>
        <w:rPr>
          <w:i/>
          <w:sz w:val="24"/>
        </w:rPr>
        <w:t>using</w:t>
      </w:r>
      <w:r>
        <w:rPr>
          <w:i/>
          <w:spacing w:val="-1"/>
          <w:sz w:val="24"/>
        </w:rPr>
        <w:t xml:space="preserve"> </w:t>
      </w:r>
      <w:r>
        <w:rPr>
          <w:i/>
          <w:sz w:val="24"/>
        </w:rPr>
        <w:t>Logistic</w:t>
      </w:r>
      <w:r>
        <w:rPr>
          <w:i/>
          <w:spacing w:val="-3"/>
          <w:sz w:val="24"/>
        </w:rPr>
        <w:t xml:space="preserve"> </w:t>
      </w:r>
      <w:r>
        <w:rPr>
          <w:i/>
          <w:sz w:val="24"/>
        </w:rPr>
        <w:t>Regression</w:t>
      </w:r>
    </w:p>
    <w:p>
      <w:pPr>
        <w:spacing w:before="231"/>
        <w:ind w:left="1593" w:right="1584" w:firstLine="0"/>
        <w:jc w:val="center"/>
        <w:rPr>
          <w:b/>
          <w:sz w:val="24"/>
        </w:rPr>
      </w:pPr>
      <w:r>
        <w:rPr>
          <w:b/>
          <w:sz w:val="24"/>
        </w:rPr>
        <w:t>Using</w:t>
      </w:r>
      <w:r>
        <w:rPr>
          <w:b/>
          <w:spacing w:val="-5"/>
          <w:sz w:val="24"/>
        </w:rPr>
        <w:t xml:space="preserve"> </w:t>
      </w:r>
      <w:r>
        <w:rPr>
          <w:b/>
          <w:sz w:val="24"/>
        </w:rPr>
        <w:t>Naive Bayes</w:t>
      </w:r>
      <w:r>
        <w:rPr>
          <w:b/>
          <w:spacing w:val="-2"/>
          <w:sz w:val="24"/>
        </w:rPr>
        <w:t xml:space="preserve"> </w:t>
      </w:r>
      <w:r>
        <w:rPr>
          <w:b/>
          <w:sz w:val="24"/>
        </w:rPr>
        <w:t>Algorithm</w:t>
      </w:r>
    </w:p>
    <w:p>
      <w:pPr>
        <w:spacing w:before="10" w:line="240" w:lineRule="auto"/>
        <w:rPr>
          <w:b/>
          <w:sz w:val="21"/>
        </w:rPr>
      </w:pPr>
    </w:p>
    <w:p>
      <w:pPr>
        <w:spacing w:before="0"/>
        <w:ind w:left="3040" w:right="0" w:firstLine="0"/>
        <w:jc w:val="left"/>
        <w:rPr>
          <w:sz w:val="24"/>
        </w:rPr>
      </w:pPr>
      <w:r>
        <w:rPr>
          <w:sz w:val="24"/>
        </w:rPr>
        <w:t>The</w:t>
      </w:r>
      <w:r>
        <w:rPr>
          <w:spacing w:val="-4"/>
          <w:sz w:val="24"/>
        </w:rPr>
        <w:t xml:space="preserve"> </w:t>
      </w:r>
      <w:r>
        <w:rPr>
          <w:sz w:val="24"/>
        </w:rPr>
        <w:t>system was</w:t>
      </w:r>
      <w:r>
        <w:rPr>
          <w:spacing w:val="-2"/>
          <w:sz w:val="24"/>
        </w:rPr>
        <w:t xml:space="preserve"> </w:t>
      </w:r>
      <w:r>
        <w:rPr>
          <w:sz w:val="24"/>
        </w:rPr>
        <w:t>then</w:t>
      </w:r>
      <w:r>
        <w:rPr>
          <w:spacing w:val="-2"/>
          <w:sz w:val="24"/>
        </w:rPr>
        <w:t xml:space="preserve"> </w:t>
      </w:r>
      <w:r>
        <w:rPr>
          <w:sz w:val="24"/>
        </w:rPr>
        <w:t>trained using</w:t>
      </w:r>
      <w:r>
        <w:rPr>
          <w:spacing w:val="-2"/>
          <w:sz w:val="24"/>
        </w:rPr>
        <w:t xml:space="preserve"> </w:t>
      </w:r>
      <w:r>
        <w:rPr>
          <w:sz w:val="24"/>
        </w:rPr>
        <w:t>Gaussian</w:t>
      </w:r>
      <w:r>
        <w:rPr>
          <w:spacing w:val="-2"/>
          <w:sz w:val="24"/>
        </w:rPr>
        <w:t xml:space="preserve"> </w:t>
      </w:r>
      <w:r>
        <w:rPr>
          <w:sz w:val="24"/>
        </w:rPr>
        <w:t>Naïve</w:t>
      </w:r>
      <w:r>
        <w:rPr>
          <w:spacing w:val="-3"/>
          <w:sz w:val="24"/>
        </w:rPr>
        <w:t xml:space="preserve"> </w:t>
      </w:r>
      <w:r>
        <w:rPr>
          <w:sz w:val="24"/>
        </w:rPr>
        <w:t>Bayes</w:t>
      </w:r>
      <w:r>
        <w:rPr>
          <w:spacing w:val="-1"/>
          <w:sz w:val="24"/>
        </w:rPr>
        <w:t xml:space="preserve"> </w:t>
      </w:r>
      <w:r>
        <w:rPr>
          <w:sz w:val="24"/>
        </w:rPr>
        <w:t>Algorithm.</w:t>
      </w: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4" w:line="240" w:lineRule="auto"/>
        <w:rPr>
          <w:sz w:val="31"/>
        </w:rPr>
      </w:pPr>
    </w:p>
    <w:p>
      <w:pPr>
        <w:spacing w:before="0"/>
        <w:ind w:left="1593" w:right="773" w:firstLine="0"/>
        <w:jc w:val="center"/>
        <w:rPr>
          <w:sz w:val="24"/>
        </w:rPr>
      </w:pPr>
      <w:r>
        <w:rPr>
          <w:sz w:val="24"/>
        </w:rPr>
        <w:t>12</w:t>
      </w:r>
    </w:p>
    <w:p>
      <w:pPr>
        <w:spacing w:before="0" w:line="240" w:lineRule="auto"/>
        <w:rPr>
          <w:sz w:val="20"/>
        </w:rPr>
      </w:pPr>
    </w:p>
    <w:p>
      <w:pPr>
        <w:spacing w:before="0" w:line="240" w:lineRule="auto"/>
        <w:rPr>
          <w:sz w:val="20"/>
        </w:rPr>
      </w:pPr>
    </w:p>
    <w:p>
      <w:pPr>
        <w:spacing w:before="5" w:line="240" w:lineRule="auto"/>
        <w:rPr>
          <w:sz w:val="11"/>
        </w:rPr>
      </w:pPr>
      <w:r>
        <w:drawing>
          <wp:anchor distT="0" distB="0" distL="0" distR="0" simplePos="0" relativeHeight="251659264" behindDoc="0" locked="0" layoutInCell="1" allowOverlap="1">
            <wp:simplePos x="0" y="0"/>
            <wp:positionH relativeFrom="page">
              <wp:posOffset>883285</wp:posOffset>
            </wp:positionH>
            <wp:positionV relativeFrom="paragraph">
              <wp:posOffset>108585</wp:posOffset>
            </wp:positionV>
            <wp:extent cx="5791200" cy="8890"/>
            <wp:effectExtent l="0" t="0" r="0" b="0"/>
            <wp:wrapTopAndBottom/>
            <wp:docPr id="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0" w:lineRule="auto"/>
        <w:ind w:left="278" w:right="0" w:firstLine="0"/>
        <w:rPr>
          <w:sz w:val="20"/>
        </w:rPr>
      </w:pPr>
      <w:r>
        <w:rPr>
          <w:sz w:val="20"/>
        </w:rPr>
        <w:drawing>
          <wp:inline distT="0" distB="0" distL="0" distR="0">
            <wp:extent cx="7204075" cy="3539490"/>
            <wp:effectExtent l="0" t="0" r="0" b="0"/>
            <wp:docPr id="6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0.jpeg"/>
                    <pic:cNvPicPr>
                      <a:picLocks noChangeAspect="1"/>
                    </pic:cNvPicPr>
                  </pic:nvPicPr>
                  <pic:blipFill>
                    <a:blip r:embed="rId24" cstate="print"/>
                    <a:stretch>
                      <a:fillRect/>
                    </a:stretch>
                  </pic:blipFill>
                  <pic:spPr>
                    <a:xfrm>
                      <a:off x="0" y="0"/>
                      <a:ext cx="7204696" cy="3539871"/>
                    </a:xfrm>
                    <a:prstGeom prst="rect">
                      <a:avLst/>
                    </a:prstGeom>
                  </pic:spPr>
                </pic:pic>
              </a:graphicData>
            </a:graphic>
          </wp:inline>
        </w:drawing>
      </w:r>
    </w:p>
    <w:p>
      <w:pPr>
        <w:spacing w:before="4" w:line="240" w:lineRule="auto"/>
        <w:rPr>
          <w:sz w:val="10"/>
        </w:rPr>
      </w:pPr>
    </w:p>
    <w:p>
      <w:pPr>
        <w:spacing w:before="90"/>
        <w:ind w:left="1593" w:right="1566" w:firstLine="0"/>
        <w:jc w:val="center"/>
        <w:rPr>
          <w:i/>
          <w:sz w:val="24"/>
        </w:rPr>
      </w:pPr>
      <w:r>
        <w:rPr>
          <w:i/>
          <w:sz w:val="24"/>
        </w:rPr>
        <w:t>Training</w:t>
      </w:r>
      <w:r>
        <w:rPr>
          <w:i/>
          <w:spacing w:val="-4"/>
          <w:sz w:val="24"/>
        </w:rPr>
        <w:t xml:space="preserve"> </w:t>
      </w:r>
      <w:r>
        <w:rPr>
          <w:i/>
          <w:sz w:val="24"/>
        </w:rPr>
        <w:t>the</w:t>
      </w:r>
      <w:r>
        <w:rPr>
          <w:i/>
          <w:spacing w:val="-2"/>
          <w:sz w:val="24"/>
        </w:rPr>
        <w:t xml:space="preserve"> </w:t>
      </w:r>
      <w:r>
        <w:rPr>
          <w:i/>
          <w:sz w:val="24"/>
        </w:rPr>
        <w:t>model</w:t>
      </w:r>
      <w:r>
        <w:rPr>
          <w:i/>
          <w:spacing w:val="-1"/>
          <w:sz w:val="24"/>
        </w:rPr>
        <w:t xml:space="preserve"> </w:t>
      </w:r>
      <w:r>
        <w:rPr>
          <w:i/>
          <w:sz w:val="24"/>
        </w:rPr>
        <w:t>using</w:t>
      </w:r>
      <w:r>
        <w:rPr>
          <w:i/>
          <w:spacing w:val="-1"/>
          <w:sz w:val="24"/>
        </w:rPr>
        <w:t xml:space="preserve"> </w:t>
      </w:r>
      <w:r>
        <w:rPr>
          <w:i/>
          <w:sz w:val="24"/>
        </w:rPr>
        <w:t>Gaussian</w:t>
      </w:r>
      <w:r>
        <w:rPr>
          <w:i/>
          <w:spacing w:val="-1"/>
          <w:sz w:val="24"/>
        </w:rPr>
        <w:t xml:space="preserve"> </w:t>
      </w:r>
      <w:r>
        <w:rPr>
          <w:i/>
          <w:sz w:val="24"/>
        </w:rPr>
        <w:t>Naïve</w:t>
      </w:r>
      <w:r>
        <w:rPr>
          <w:i/>
          <w:spacing w:val="-2"/>
          <w:sz w:val="24"/>
        </w:rPr>
        <w:t xml:space="preserve"> </w:t>
      </w:r>
      <w:r>
        <w:rPr>
          <w:i/>
          <w:sz w:val="24"/>
        </w:rPr>
        <w:t>Bayes</w:t>
      </w:r>
    </w:p>
    <w:p>
      <w:pPr>
        <w:spacing w:before="230"/>
        <w:ind w:left="1593" w:right="1579" w:firstLine="0"/>
        <w:jc w:val="center"/>
        <w:rPr>
          <w:b/>
          <w:sz w:val="24"/>
        </w:rPr>
      </w:pPr>
      <w:r>
        <w:rPr>
          <w:b/>
          <w:sz w:val="24"/>
        </w:rPr>
        <w:t>Using</w:t>
      </w:r>
      <w:r>
        <w:rPr>
          <w:b/>
          <w:spacing w:val="-5"/>
          <w:sz w:val="24"/>
        </w:rPr>
        <w:t xml:space="preserve"> </w:t>
      </w:r>
      <w:r>
        <w:rPr>
          <w:b/>
          <w:sz w:val="24"/>
        </w:rPr>
        <w:t>Decision</w:t>
      </w:r>
      <w:r>
        <w:rPr>
          <w:b/>
          <w:spacing w:val="-3"/>
          <w:sz w:val="24"/>
        </w:rPr>
        <w:t xml:space="preserve"> </w:t>
      </w:r>
      <w:r>
        <w:rPr>
          <w:b/>
          <w:sz w:val="24"/>
        </w:rPr>
        <w:t>Tree</w:t>
      </w:r>
      <w:r>
        <w:rPr>
          <w:b/>
          <w:spacing w:val="-1"/>
          <w:sz w:val="24"/>
        </w:rPr>
        <w:t xml:space="preserve"> </w:t>
      </w:r>
      <w:r>
        <w:rPr>
          <w:b/>
          <w:sz w:val="24"/>
        </w:rPr>
        <w:t>Algorithm</w:t>
      </w:r>
    </w:p>
    <w:p>
      <w:pPr>
        <w:spacing w:before="6" w:line="240" w:lineRule="auto"/>
        <w:rPr>
          <w:b/>
          <w:sz w:val="21"/>
        </w:rPr>
      </w:pPr>
    </w:p>
    <w:p>
      <w:pPr>
        <w:spacing w:before="0"/>
        <w:ind w:left="1244" w:right="1595" w:firstLine="0"/>
        <w:jc w:val="center"/>
        <w:rPr>
          <w:sz w:val="24"/>
        </w:rPr>
      </w:pPr>
      <w:r>
        <w:drawing>
          <wp:anchor distT="0" distB="0" distL="0" distR="0" simplePos="0" relativeHeight="251659264" behindDoc="0" locked="0" layoutInCell="1" allowOverlap="1">
            <wp:simplePos x="0" y="0"/>
            <wp:positionH relativeFrom="page">
              <wp:posOffset>981075</wp:posOffset>
            </wp:positionH>
            <wp:positionV relativeFrom="paragraph">
              <wp:posOffset>215900</wp:posOffset>
            </wp:positionV>
            <wp:extent cx="5536565" cy="2395220"/>
            <wp:effectExtent l="0" t="0" r="0" b="0"/>
            <wp:wrapTopAndBottom/>
            <wp:docPr id="6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1.jpeg"/>
                    <pic:cNvPicPr>
                      <a:picLocks noChangeAspect="1"/>
                    </pic:cNvPicPr>
                  </pic:nvPicPr>
                  <pic:blipFill>
                    <a:blip r:embed="rId25" cstate="print"/>
                    <a:stretch>
                      <a:fillRect/>
                    </a:stretch>
                  </pic:blipFill>
                  <pic:spPr>
                    <a:xfrm>
                      <a:off x="0" y="0"/>
                      <a:ext cx="5536454" cy="2394966"/>
                    </a:xfrm>
                    <a:prstGeom prst="rect">
                      <a:avLst/>
                    </a:prstGeom>
                  </pic:spPr>
                </pic:pic>
              </a:graphicData>
            </a:graphic>
          </wp:anchor>
        </w:drawing>
      </w:r>
      <w:r>
        <w:rPr>
          <w:sz w:val="24"/>
        </w:rPr>
        <w:t>The</w:t>
      </w:r>
      <w:r>
        <w:rPr>
          <w:spacing w:val="-4"/>
          <w:sz w:val="24"/>
        </w:rPr>
        <w:t xml:space="preserve"> </w:t>
      </w:r>
      <w:r>
        <w:rPr>
          <w:sz w:val="24"/>
        </w:rPr>
        <w:t>system was</w:t>
      </w:r>
      <w:r>
        <w:rPr>
          <w:spacing w:val="-1"/>
          <w:sz w:val="24"/>
        </w:rPr>
        <w:t xml:space="preserve"> </w:t>
      </w:r>
      <w:r>
        <w:rPr>
          <w:sz w:val="24"/>
        </w:rPr>
        <w:t>then</w:t>
      </w:r>
      <w:r>
        <w:rPr>
          <w:spacing w:val="-2"/>
          <w:sz w:val="24"/>
        </w:rPr>
        <w:t xml:space="preserve"> </w:t>
      </w:r>
      <w:r>
        <w:rPr>
          <w:sz w:val="24"/>
        </w:rPr>
        <w:t>trained</w:t>
      </w:r>
      <w:r>
        <w:rPr>
          <w:spacing w:val="-2"/>
          <w:sz w:val="24"/>
        </w:rPr>
        <w:t xml:space="preserve"> </w:t>
      </w:r>
      <w:r>
        <w:rPr>
          <w:sz w:val="24"/>
        </w:rPr>
        <w:t>using</w:t>
      </w:r>
      <w:r>
        <w:rPr>
          <w:spacing w:val="-3"/>
          <w:sz w:val="24"/>
        </w:rPr>
        <w:t xml:space="preserve"> </w:t>
      </w:r>
      <w:r>
        <w:rPr>
          <w:sz w:val="24"/>
        </w:rPr>
        <w:t>Decision</w:t>
      </w:r>
      <w:r>
        <w:rPr>
          <w:spacing w:val="-2"/>
          <w:sz w:val="24"/>
        </w:rPr>
        <w:t xml:space="preserve"> </w:t>
      </w:r>
      <w:r>
        <w:rPr>
          <w:sz w:val="24"/>
        </w:rPr>
        <w:t>Tree</w:t>
      </w:r>
      <w:r>
        <w:rPr>
          <w:spacing w:val="1"/>
          <w:sz w:val="24"/>
        </w:rPr>
        <w:t xml:space="preserve"> </w:t>
      </w:r>
      <w:r>
        <w:rPr>
          <w:sz w:val="24"/>
        </w:rPr>
        <w:t>Algorithm.</w:t>
      </w:r>
    </w:p>
    <w:p>
      <w:pPr>
        <w:spacing w:before="0"/>
        <w:ind w:left="1593" w:right="1541" w:firstLine="0"/>
        <w:jc w:val="center"/>
        <w:rPr>
          <w:i/>
          <w:sz w:val="24"/>
        </w:rPr>
      </w:pPr>
      <w:r>
        <w:rPr>
          <w:i/>
          <w:sz w:val="24"/>
        </w:rPr>
        <w:t>Training</w:t>
      </w:r>
      <w:r>
        <w:rPr>
          <w:i/>
          <w:spacing w:val="-2"/>
          <w:sz w:val="24"/>
        </w:rPr>
        <w:t xml:space="preserve"> </w:t>
      </w:r>
      <w:r>
        <w:rPr>
          <w:i/>
          <w:sz w:val="24"/>
        </w:rPr>
        <w:t>the</w:t>
      </w:r>
      <w:r>
        <w:rPr>
          <w:i/>
          <w:spacing w:val="-2"/>
          <w:sz w:val="24"/>
        </w:rPr>
        <w:t xml:space="preserve"> </w:t>
      </w:r>
      <w:r>
        <w:rPr>
          <w:i/>
          <w:sz w:val="24"/>
        </w:rPr>
        <w:t>model</w:t>
      </w:r>
      <w:r>
        <w:rPr>
          <w:i/>
          <w:spacing w:val="-1"/>
          <w:sz w:val="24"/>
        </w:rPr>
        <w:t xml:space="preserve"> </w:t>
      </w:r>
      <w:r>
        <w:rPr>
          <w:i/>
          <w:sz w:val="24"/>
        </w:rPr>
        <w:t>using</w:t>
      </w:r>
      <w:r>
        <w:rPr>
          <w:i/>
          <w:spacing w:val="-1"/>
          <w:sz w:val="24"/>
        </w:rPr>
        <w:t xml:space="preserve"> </w:t>
      </w:r>
      <w:r>
        <w:rPr>
          <w:i/>
          <w:sz w:val="24"/>
        </w:rPr>
        <w:t>Decision Tree</w:t>
      </w:r>
      <w:r>
        <w:rPr>
          <w:i/>
          <w:spacing w:val="-2"/>
          <w:sz w:val="24"/>
        </w:rPr>
        <w:t xml:space="preserve"> </w:t>
      </w:r>
      <w:r>
        <w:rPr>
          <w:i/>
          <w:sz w:val="24"/>
        </w:rPr>
        <w:t>Algorithm</w:t>
      </w: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10" w:line="240" w:lineRule="auto"/>
        <w:rPr>
          <w:i/>
          <w:sz w:val="16"/>
        </w:rPr>
      </w:pPr>
    </w:p>
    <w:p>
      <w:pPr>
        <w:spacing w:before="90"/>
        <w:ind w:left="1593" w:right="1354" w:firstLine="0"/>
        <w:jc w:val="center"/>
        <w:rPr>
          <w:i/>
          <w:sz w:val="24"/>
        </w:rPr>
      </w:pPr>
      <w:r>
        <w:rPr>
          <w:i/>
          <w:sz w:val="24"/>
        </w:rPr>
        <w:t>13</w:t>
      </w:r>
    </w:p>
    <w:p>
      <w:pPr>
        <w:spacing w:before="231"/>
        <w:ind w:left="1399" w:right="0" w:firstLine="0"/>
        <w:jc w:val="left"/>
        <w:rPr>
          <w:b/>
          <w:sz w:val="27"/>
        </w:rPr>
      </w:pPr>
      <w:r>
        <w:rPr>
          <w:b/>
          <w:sz w:val="27"/>
        </w:rPr>
        <w:t>Using</w:t>
      </w:r>
      <w:r>
        <w:rPr>
          <w:b/>
          <w:spacing w:val="-4"/>
          <w:sz w:val="27"/>
        </w:rPr>
        <w:t xml:space="preserve"> </w:t>
      </w:r>
      <w:r>
        <w:rPr>
          <w:b/>
          <w:sz w:val="27"/>
        </w:rPr>
        <w:t>Random</w:t>
      </w:r>
      <w:r>
        <w:rPr>
          <w:b/>
          <w:spacing w:val="-3"/>
          <w:sz w:val="27"/>
        </w:rPr>
        <w:t xml:space="preserve"> </w:t>
      </w:r>
      <w:r>
        <w:rPr>
          <w:b/>
          <w:sz w:val="27"/>
        </w:rPr>
        <w:t>forest</w:t>
      </w:r>
      <w:r>
        <w:rPr>
          <w:b/>
          <w:spacing w:val="-4"/>
          <w:sz w:val="27"/>
        </w:rPr>
        <w:t xml:space="preserve"> </w:t>
      </w:r>
      <w:r>
        <w:rPr>
          <w:b/>
          <w:sz w:val="27"/>
        </w:rPr>
        <w:t>algorithm</w:t>
      </w:r>
    </w:p>
    <w:p>
      <w:pPr>
        <w:spacing w:before="0" w:line="240" w:lineRule="auto"/>
        <w:rPr>
          <w:b/>
          <w:sz w:val="20"/>
        </w:rPr>
      </w:pPr>
    </w:p>
    <w:p>
      <w:pPr>
        <w:spacing w:before="3" w:line="240" w:lineRule="auto"/>
        <w:rPr>
          <w:b/>
          <w:sz w:val="15"/>
        </w:rPr>
      </w:pPr>
      <w:r>
        <w:drawing>
          <wp:anchor distT="0" distB="0" distL="0" distR="0" simplePos="0" relativeHeight="251659264" behindDoc="0" locked="0" layoutInCell="1" allowOverlap="1">
            <wp:simplePos x="0" y="0"/>
            <wp:positionH relativeFrom="page">
              <wp:posOffset>883285</wp:posOffset>
            </wp:positionH>
            <wp:positionV relativeFrom="paragraph">
              <wp:posOffset>136525</wp:posOffset>
            </wp:positionV>
            <wp:extent cx="5791200" cy="8890"/>
            <wp:effectExtent l="0" t="0" r="0" b="0"/>
            <wp:wrapTopAndBottom/>
            <wp:docPr id="6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b/>
          <w:sz w:val="20"/>
        </w:rPr>
      </w:pPr>
    </w:p>
    <w:p>
      <w:pPr>
        <w:spacing w:before="1" w:line="240" w:lineRule="auto"/>
        <w:rPr>
          <w:b/>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222250</wp:posOffset>
            </wp:positionV>
            <wp:extent cx="7150100" cy="24130"/>
            <wp:effectExtent l="0" t="0" r="0" b="0"/>
            <wp:wrapTopAndBottom/>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00" w:right="0" w:bottom="280" w:left="0" w:header="720" w:footer="720" w:gutter="0"/>
          <w:cols w:space="720" w:num="1"/>
        </w:sectPr>
      </w:pPr>
    </w:p>
    <w:p>
      <w:pPr>
        <w:spacing w:before="71"/>
        <w:ind w:left="0" w:right="1368" w:firstLine="0"/>
        <w:jc w:val="right"/>
        <w:rPr>
          <w:i/>
          <w:sz w:val="23"/>
        </w:rPr>
      </w:pPr>
      <w:r>
        <w:drawing>
          <wp:anchor distT="0" distB="0" distL="0" distR="0" simplePos="0" relativeHeight="251677696"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7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4"/>
          <w:sz w:val="23"/>
        </w:rPr>
        <w:t xml:space="preserve"> </w:t>
      </w:r>
      <w:r>
        <w:rPr>
          <w:i/>
          <w:sz w:val="23"/>
        </w:rPr>
        <w:t>OF</w:t>
      </w:r>
      <w:r>
        <w:rPr>
          <w:i/>
          <w:spacing w:val="1"/>
          <w:sz w:val="23"/>
        </w:rPr>
        <w:t xml:space="preserve"> </w:t>
      </w:r>
      <w:r>
        <w:rPr>
          <w:i/>
          <w:sz w:val="23"/>
        </w:rPr>
        <w:t>PROJECT</w:t>
      </w:r>
    </w:p>
    <w:p>
      <w:pPr>
        <w:spacing w:before="4" w:line="240" w:lineRule="auto"/>
        <w:rPr>
          <w:i/>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173355</wp:posOffset>
            </wp:positionV>
            <wp:extent cx="5799455" cy="2023745"/>
            <wp:effectExtent l="0" t="0" r="0" b="0"/>
            <wp:wrapTopAndBottom/>
            <wp:docPr id="7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2.jpeg"/>
                    <pic:cNvPicPr>
                      <a:picLocks noChangeAspect="1"/>
                    </pic:cNvPicPr>
                  </pic:nvPicPr>
                  <pic:blipFill>
                    <a:blip r:embed="rId26" cstate="print"/>
                    <a:stretch>
                      <a:fillRect/>
                    </a:stretch>
                  </pic:blipFill>
                  <pic:spPr>
                    <a:xfrm>
                      <a:off x="0" y="0"/>
                      <a:ext cx="5799365" cy="2024062"/>
                    </a:xfrm>
                    <a:prstGeom prst="rect">
                      <a:avLst/>
                    </a:prstGeom>
                  </pic:spPr>
                </pic:pic>
              </a:graphicData>
            </a:graphic>
          </wp:anchor>
        </w:drawing>
      </w:r>
    </w:p>
    <w:p>
      <w:pPr>
        <w:pStyle w:val="8"/>
        <w:spacing w:before="147"/>
        <w:ind w:left="1399" w:firstLine="0"/>
      </w:pPr>
      <w:bookmarkStart w:id="40" w:name="Using Support vector machine algorithm"/>
      <w:bookmarkEnd w:id="40"/>
      <w:r>
        <w:t>Using</w:t>
      </w:r>
      <w:r>
        <w:rPr>
          <w:spacing w:val="-4"/>
        </w:rPr>
        <w:t xml:space="preserve"> </w:t>
      </w:r>
      <w:r>
        <w:t>Support</w:t>
      </w:r>
      <w:r>
        <w:rPr>
          <w:spacing w:val="-2"/>
        </w:rPr>
        <w:t xml:space="preserve"> </w:t>
      </w:r>
      <w:r>
        <w:t>vector</w:t>
      </w:r>
      <w:r>
        <w:rPr>
          <w:spacing w:val="-4"/>
        </w:rPr>
        <w:t xml:space="preserve"> </w:t>
      </w:r>
      <w:r>
        <w:t>machine</w:t>
      </w:r>
      <w:r>
        <w:rPr>
          <w:spacing w:val="-4"/>
        </w:rPr>
        <w:t xml:space="preserve"> </w:t>
      </w:r>
      <w:r>
        <w:t>algorithm</w:t>
      </w:r>
    </w:p>
    <w:p>
      <w:pPr>
        <w:spacing w:before="1" w:line="240" w:lineRule="auto"/>
        <w:rPr>
          <w:b/>
          <w:sz w:val="21"/>
        </w:rPr>
      </w:pPr>
      <w:r>
        <w:drawing>
          <wp:anchor distT="0" distB="0" distL="0" distR="0" simplePos="0" relativeHeight="251659264" behindDoc="0" locked="0" layoutInCell="1" allowOverlap="1">
            <wp:simplePos x="0" y="0"/>
            <wp:positionH relativeFrom="page">
              <wp:posOffset>888365</wp:posOffset>
            </wp:positionH>
            <wp:positionV relativeFrom="paragraph">
              <wp:posOffset>178435</wp:posOffset>
            </wp:positionV>
            <wp:extent cx="5760720" cy="4083050"/>
            <wp:effectExtent l="0" t="0" r="0" b="0"/>
            <wp:wrapTopAndBottom/>
            <wp:docPr id="7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3.jpeg"/>
                    <pic:cNvPicPr>
                      <a:picLocks noChangeAspect="1"/>
                    </pic:cNvPicPr>
                  </pic:nvPicPr>
                  <pic:blipFill>
                    <a:blip r:embed="rId27" cstate="print"/>
                    <a:stretch>
                      <a:fillRect/>
                    </a:stretch>
                  </pic:blipFill>
                  <pic:spPr>
                    <a:xfrm>
                      <a:off x="0" y="0"/>
                      <a:ext cx="5760720" cy="4082796"/>
                    </a:xfrm>
                    <a:prstGeom prst="rect">
                      <a:avLst/>
                    </a:prstGeom>
                  </pic:spPr>
                </pic:pic>
              </a:graphicData>
            </a:graphic>
          </wp:anchor>
        </w:drawing>
      </w:r>
    </w:p>
    <w:p>
      <w:pPr>
        <w:spacing w:before="0" w:line="240" w:lineRule="auto"/>
        <w:rPr>
          <w:b/>
          <w:sz w:val="30"/>
        </w:rPr>
      </w:pPr>
    </w:p>
    <w:p>
      <w:pPr>
        <w:spacing w:before="8" w:line="240" w:lineRule="auto"/>
        <w:rPr>
          <w:b/>
          <w:sz w:val="33"/>
        </w:rPr>
      </w:pPr>
    </w:p>
    <w:p>
      <w:pPr>
        <w:pStyle w:val="23"/>
        <w:numPr>
          <w:ilvl w:val="1"/>
          <w:numId w:val="6"/>
        </w:numPr>
        <w:tabs>
          <w:tab w:val="left" w:pos="3588"/>
        </w:tabs>
        <w:spacing w:before="0" w:after="0" w:line="240" w:lineRule="auto"/>
        <w:ind w:left="3588" w:right="0" w:hanging="420"/>
        <w:jc w:val="left"/>
        <w:rPr>
          <w:b/>
          <w:sz w:val="28"/>
        </w:rPr>
      </w:pPr>
      <w:r>
        <w:rPr>
          <w:b/>
          <w:sz w:val="28"/>
        </w:rPr>
        <w:t>Compare</w:t>
      </w:r>
      <w:r>
        <w:rPr>
          <w:b/>
          <w:spacing w:val="-4"/>
          <w:sz w:val="28"/>
        </w:rPr>
        <w:t xml:space="preserve"> </w:t>
      </w:r>
      <w:r>
        <w:rPr>
          <w:b/>
          <w:sz w:val="28"/>
        </w:rPr>
        <w:t>the</w:t>
      </w:r>
      <w:r>
        <w:rPr>
          <w:b/>
          <w:spacing w:val="-1"/>
          <w:sz w:val="28"/>
        </w:rPr>
        <w:t xml:space="preserve"> </w:t>
      </w:r>
      <w:r>
        <w:rPr>
          <w:b/>
          <w:sz w:val="28"/>
        </w:rPr>
        <w:t>accuracy</w:t>
      </w:r>
      <w:r>
        <w:rPr>
          <w:b/>
          <w:spacing w:val="-2"/>
          <w:sz w:val="28"/>
        </w:rPr>
        <w:t xml:space="preserve"> </w:t>
      </w:r>
      <w:r>
        <w:rPr>
          <w:b/>
          <w:sz w:val="28"/>
        </w:rPr>
        <w:t>of</w:t>
      </w:r>
      <w:r>
        <w:rPr>
          <w:b/>
          <w:spacing w:val="-1"/>
          <w:sz w:val="28"/>
        </w:rPr>
        <w:t xml:space="preserve"> </w:t>
      </w:r>
      <w:r>
        <w:rPr>
          <w:b/>
          <w:sz w:val="28"/>
        </w:rPr>
        <w:t>all</w:t>
      </w:r>
      <w:r>
        <w:rPr>
          <w:b/>
          <w:spacing w:val="-2"/>
          <w:sz w:val="28"/>
        </w:rPr>
        <w:t xml:space="preserve"> </w:t>
      </w:r>
      <w:r>
        <w:rPr>
          <w:b/>
          <w:sz w:val="28"/>
        </w:rPr>
        <w:t>the</w:t>
      </w:r>
      <w:r>
        <w:rPr>
          <w:b/>
          <w:spacing w:val="-10"/>
          <w:sz w:val="28"/>
        </w:rPr>
        <w:t xml:space="preserve"> </w:t>
      </w:r>
      <w:r>
        <w:rPr>
          <w:b/>
          <w:sz w:val="28"/>
        </w:rPr>
        <w:t>Algorithm</w:t>
      </w:r>
    </w:p>
    <w:p>
      <w:pPr>
        <w:spacing w:before="253" w:line="295" w:lineRule="auto"/>
        <w:ind w:left="1667" w:right="1588" w:hanging="2"/>
        <w:jc w:val="center"/>
        <w:rPr>
          <w:sz w:val="24"/>
        </w:rPr>
      </w:pPr>
      <w:r>
        <w:rPr>
          <w:sz w:val="24"/>
        </w:rPr>
        <w:t>After finding out the accuracy of both the algorithms, they were compared so as to find</w:t>
      </w:r>
      <w:r>
        <w:rPr>
          <w:spacing w:val="1"/>
          <w:sz w:val="24"/>
        </w:rPr>
        <w:t xml:space="preserve"> </w:t>
      </w:r>
      <w:r>
        <w:rPr>
          <w:sz w:val="24"/>
        </w:rPr>
        <w:t>the</w:t>
      </w:r>
      <w:r>
        <w:rPr>
          <w:spacing w:val="-3"/>
          <w:sz w:val="24"/>
        </w:rPr>
        <w:t xml:space="preserve"> </w:t>
      </w:r>
      <w:r>
        <w:rPr>
          <w:sz w:val="24"/>
        </w:rPr>
        <w:t>optimized</w:t>
      </w:r>
      <w:r>
        <w:rPr>
          <w:spacing w:val="-2"/>
          <w:sz w:val="24"/>
        </w:rPr>
        <w:t xml:space="preserve"> </w:t>
      </w:r>
      <w:r>
        <w:rPr>
          <w:sz w:val="24"/>
        </w:rPr>
        <w:t>algorithm.</w:t>
      </w:r>
      <w:r>
        <w:rPr>
          <w:spacing w:val="-2"/>
          <w:sz w:val="24"/>
        </w:rPr>
        <w:t xml:space="preserve"> </w:t>
      </w:r>
      <w:r>
        <w:rPr>
          <w:sz w:val="24"/>
        </w:rPr>
        <w:t>And</w:t>
      </w:r>
      <w:r>
        <w:rPr>
          <w:spacing w:val="-3"/>
          <w:sz w:val="24"/>
        </w:rPr>
        <w:t xml:space="preserve"> </w:t>
      </w:r>
      <w:r>
        <w:rPr>
          <w:sz w:val="24"/>
        </w:rPr>
        <w:t>accuracy</w:t>
      </w:r>
      <w:r>
        <w:rPr>
          <w:spacing w:val="-2"/>
          <w:sz w:val="24"/>
        </w:rPr>
        <w:t xml:space="preserve"> </w:t>
      </w:r>
      <w:r>
        <w:rPr>
          <w:sz w:val="24"/>
        </w:rPr>
        <w:t>of</w:t>
      </w:r>
      <w:r>
        <w:rPr>
          <w:spacing w:val="-3"/>
          <w:sz w:val="24"/>
        </w:rPr>
        <w:t xml:space="preserve"> </w:t>
      </w:r>
      <w:r>
        <w:rPr>
          <w:sz w:val="24"/>
        </w:rPr>
        <w:t>both</w:t>
      </w:r>
      <w:r>
        <w:rPr>
          <w:spacing w:val="-1"/>
          <w:sz w:val="24"/>
        </w:rPr>
        <w:t xml:space="preserve"> </w:t>
      </w:r>
      <w:r>
        <w:rPr>
          <w:sz w:val="24"/>
        </w:rPr>
        <w:t>the</w:t>
      </w:r>
      <w:r>
        <w:rPr>
          <w:spacing w:val="-3"/>
          <w:sz w:val="24"/>
        </w:rPr>
        <w:t xml:space="preserve"> </w:t>
      </w:r>
      <w:r>
        <w:rPr>
          <w:sz w:val="24"/>
        </w:rPr>
        <w:t>algorithms</w:t>
      </w:r>
      <w:r>
        <w:rPr>
          <w:spacing w:val="-2"/>
          <w:sz w:val="24"/>
        </w:rPr>
        <w:t xml:space="preserve"> </w:t>
      </w:r>
      <w:r>
        <w:rPr>
          <w:sz w:val="24"/>
        </w:rPr>
        <w:t>were</w:t>
      </w:r>
      <w:r>
        <w:rPr>
          <w:spacing w:val="-1"/>
          <w:sz w:val="24"/>
        </w:rPr>
        <w:t xml:space="preserve"> </w:t>
      </w:r>
      <w:r>
        <w:rPr>
          <w:sz w:val="24"/>
        </w:rPr>
        <w:t>displayed</w:t>
      </w:r>
      <w:r>
        <w:rPr>
          <w:spacing w:val="2"/>
          <w:sz w:val="24"/>
        </w:rPr>
        <w:t xml:space="preserve"> </w:t>
      </w:r>
      <w:r>
        <w:rPr>
          <w:sz w:val="24"/>
        </w:rPr>
        <w:t>in</w:t>
      </w:r>
      <w:r>
        <w:rPr>
          <w:spacing w:val="-2"/>
          <w:sz w:val="24"/>
        </w:rPr>
        <w:t xml:space="preserve"> </w:t>
      </w:r>
      <w:r>
        <w:rPr>
          <w:sz w:val="24"/>
        </w:rPr>
        <w:t>graphical</w:t>
      </w:r>
      <w:r>
        <w:rPr>
          <w:spacing w:val="-57"/>
          <w:sz w:val="24"/>
        </w:rPr>
        <w:t xml:space="preserve"> </w:t>
      </w:r>
      <w:r>
        <w:rPr>
          <w:sz w:val="24"/>
        </w:rPr>
        <w:t>representation.</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3" w:line="240" w:lineRule="auto"/>
        <w:rPr>
          <w:sz w:val="12"/>
        </w:rPr>
      </w:pPr>
      <w:r>
        <w:drawing>
          <wp:anchor distT="0" distB="0" distL="0" distR="0" simplePos="0" relativeHeight="251659264" behindDoc="0" locked="0" layoutInCell="1" allowOverlap="1">
            <wp:simplePos x="0" y="0"/>
            <wp:positionH relativeFrom="page">
              <wp:posOffset>883285</wp:posOffset>
            </wp:positionH>
            <wp:positionV relativeFrom="paragraph">
              <wp:posOffset>114300</wp:posOffset>
            </wp:positionV>
            <wp:extent cx="5791200" cy="8890"/>
            <wp:effectExtent l="0" t="0" r="0" b="0"/>
            <wp:wrapTopAndBottom/>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1"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222250</wp:posOffset>
            </wp:positionV>
            <wp:extent cx="7150100" cy="24130"/>
            <wp:effectExtent l="0" t="0" r="0" b="0"/>
            <wp:wrapTopAndBottom/>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0" w:lineRule="auto"/>
        <w:ind w:left="278" w:right="0" w:firstLine="0"/>
        <w:rPr>
          <w:sz w:val="20"/>
        </w:rPr>
      </w:pPr>
      <w:r>
        <w:rPr>
          <w:sz w:val="20"/>
        </w:rPr>
        <w:drawing>
          <wp:inline distT="0" distB="0" distL="0" distR="0">
            <wp:extent cx="7214870" cy="2314575"/>
            <wp:effectExtent l="0" t="0" r="0" b="0"/>
            <wp:docPr id="8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4.jpeg"/>
                    <pic:cNvPicPr>
                      <a:picLocks noChangeAspect="1"/>
                    </pic:cNvPicPr>
                  </pic:nvPicPr>
                  <pic:blipFill>
                    <a:blip r:embed="rId28" cstate="print"/>
                    <a:stretch>
                      <a:fillRect/>
                    </a:stretch>
                  </pic:blipFill>
                  <pic:spPr>
                    <a:xfrm>
                      <a:off x="0" y="0"/>
                      <a:ext cx="7214952" cy="2314575"/>
                    </a:xfrm>
                    <a:prstGeom prst="rect">
                      <a:avLst/>
                    </a:prstGeom>
                  </pic:spPr>
                </pic:pic>
              </a:graphicData>
            </a:graphic>
          </wp:inline>
        </w:drawing>
      </w:r>
    </w:p>
    <w:p>
      <w:pPr>
        <w:spacing w:before="22"/>
        <w:ind w:left="1593" w:right="1551" w:firstLine="0"/>
        <w:jc w:val="center"/>
        <w:rPr>
          <w:i/>
          <w:sz w:val="24"/>
        </w:rPr>
      </w:pPr>
      <w:r>
        <w:rPr>
          <w:i/>
          <w:sz w:val="24"/>
        </w:rPr>
        <w:t>To</w:t>
      </w:r>
      <w:r>
        <w:rPr>
          <w:i/>
          <w:spacing w:val="-4"/>
          <w:sz w:val="24"/>
        </w:rPr>
        <w:t xml:space="preserve"> </w:t>
      </w:r>
      <w:r>
        <w:rPr>
          <w:i/>
          <w:sz w:val="24"/>
        </w:rPr>
        <w:t>compare</w:t>
      </w:r>
      <w:r>
        <w:rPr>
          <w:i/>
          <w:spacing w:val="1"/>
          <w:sz w:val="24"/>
        </w:rPr>
        <w:t xml:space="preserve"> </w:t>
      </w:r>
      <w:r>
        <w:rPr>
          <w:i/>
          <w:sz w:val="24"/>
        </w:rPr>
        <w:t>all the</w:t>
      </w:r>
      <w:r>
        <w:rPr>
          <w:i/>
          <w:spacing w:val="-1"/>
          <w:sz w:val="24"/>
        </w:rPr>
        <w:t xml:space="preserve"> </w:t>
      </w:r>
      <w:r>
        <w:rPr>
          <w:i/>
          <w:sz w:val="24"/>
        </w:rPr>
        <w:t>algorithm</w:t>
      </w:r>
      <w:r>
        <w:rPr>
          <w:i/>
          <w:spacing w:val="-3"/>
          <w:sz w:val="24"/>
        </w:rPr>
        <w:t xml:space="preserve"> </w:t>
      </w:r>
      <w:r>
        <w:rPr>
          <w:i/>
          <w:sz w:val="24"/>
        </w:rPr>
        <w:t>and</w:t>
      </w:r>
      <w:r>
        <w:rPr>
          <w:i/>
          <w:spacing w:val="-1"/>
          <w:sz w:val="24"/>
        </w:rPr>
        <w:t xml:space="preserve"> </w:t>
      </w:r>
      <w:r>
        <w:rPr>
          <w:i/>
          <w:sz w:val="24"/>
        </w:rPr>
        <w:t>display</w:t>
      </w:r>
      <w:r>
        <w:rPr>
          <w:i/>
          <w:spacing w:val="-1"/>
          <w:sz w:val="24"/>
        </w:rPr>
        <w:t xml:space="preserve"> </w:t>
      </w:r>
      <w:r>
        <w:rPr>
          <w:i/>
          <w:sz w:val="24"/>
        </w:rPr>
        <w:t>it as a graph</w:t>
      </w:r>
    </w:p>
    <w:p>
      <w:pPr>
        <w:pStyle w:val="8"/>
        <w:numPr>
          <w:ilvl w:val="1"/>
          <w:numId w:val="6"/>
        </w:numPr>
        <w:tabs>
          <w:tab w:val="left" w:pos="4625"/>
        </w:tabs>
        <w:spacing w:before="227" w:after="0" w:line="240" w:lineRule="auto"/>
        <w:ind w:left="4624" w:right="0" w:hanging="423"/>
        <w:jc w:val="left"/>
      </w:pPr>
      <w:bookmarkStart w:id="41" w:name="8.8Create GUI for the model"/>
      <w:bookmarkEnd w:id="41"/>
      <w:bookmarkStart w:id="42" w:name="8.8Create GUI for the model"/>
      <w:bookmarkEnd w:id="42"/>
      <w:r>
        <w:t>Create</w:t>
      </w:r>
      <w:r>
        <w:rPr>
          <w:spacing w:val="-3"/>
        </w:rPr>
        <w:t xml:space="preserve"> </w:t>
      </w:r>
      <w:r>
        <w:t>GUI for</w:t>
      </w:r>
      <w:r>
        <w:rPr>
          <w:spacing w:val="-3"/>
        </w:rPr>
        <w:t xml:space="preserve"> </w:t>
      </w:r>
      <w:r>
        <w:t>the</w:t>
      </w:r>
      <w:r>
        <w:rPr>
          <w:spacing w:val="-7"/>
        </w:rPr>
        <w:t xml:space="preserve"> </w:t>
      </w:r>
      <w:r>
        <w:t>model</w:t>
      </w:r>
    </w:p>
    <w:p>
      <w:pPr>
        <w:spacing w:before="255"/>
        <w:ind w:left="1593" w:right="1520" w:firstLine="0"/>
        <w:jc w:val="center"/>
        <w:rPr>
          <w:sz w:val="23"/>
        </w:rPr>
      </w:pPr>
      <w:r>
        <w:drawing>
          <wp:anchor distT="0" distB="0" distL="0" distR="0" simplePos="0" relativeHeight="251659264" behindDoc="0" locked="0" layoutInCell="1" allowOverlap="1">
            <wp:simplePos x="0" y="0"/>
            <wp:positionH relativeFrom="page">
              <wp:posOffset>1457960</wp:posOffset>
            </wp:positionH>
            <wp:positionV relativeFrom="paragraph">
              <wp:posOffset>381000</wp:posOffset>
            </wp:positionV>
            <wp:extent cx="4632325" cy="2016125"/>
            <wp:effectExtent l="0" t="0" r="0" b="0"/>
            <wp:wrapTopAndBottom/>
            <wp:docPr id="8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5.jpeg"/>
                    <pic:cNvPicPr>
                      <a:picLocks noChangeAspect="1"/>
                    </pic:cNvPicPr>
                  </pic:nvPicPr>
                  <pic:blipFill>
                    <a:blip r:embed="rId29" cstate="print"/>
                    <a:stretch>
                      <a:fillRect/>
                    </a:stretch>
                  </pic:blipFill>
                  <pic:spPr>
                    <a:xfrm>
                      <a:off x="0" y="0"/>
                      <a:ext cx="4632303" cy="2015966"/>
                    </a:xfrm>
                    <a:prstGeom prst="rect">
                      <a:avLst/>
                    </a:prstGeom>
                  </pic:spPr>
                </pic:pic>
              </a:graphicData>
            </a:graphic>
          </wp:anchor>
        </w:drawing>
      </w:r>
      <w:r>
        <w:rPr>
          <w:sz w:val="23"/>
        </w:rPr>
        <w:t>Then</w:t>
      </w:r>
      <w:r>
        <w:rPr>
          <w:spacing w:val="-2"/>
          <w:sz w:val="23"/>
        </w:rPr>
        <w:t xml:space="preserve"> </w:t>
      </w:r>
      <w:r>
        <w:rPr>
          <w:sz w:val="23"/>
        </w:rPr>
        <w:t>the</w:t>
      </w:r>
      <w:r>
        <w:rPr>
          <w:spacing w:val="-3"/>
          <w:sz w:val="23"/>
        </w:rPr>
        <w:t xml:space="preserve"> </w:t>
      </w:r>
      <w:r>
        <w:rPr>
          <w:sz w:val="23"/>
        </w:rPr>
        <w:t>Graphical</w:t>
      </w:r>
      <w:r>
        <w:rPr>
          <w:spacing w:val="-3"/>
          <w:sz w:val="23"/>
        </w:rPr>
        <w:t xml:space="preserve"> </w:t>
      </w:r>
      <w:r>
        <w:rPr>
          <w:sz w:val="23"/>
        </w:rPr>
        <w:t>User</w:t>
      </w:r>
      <w:r>
        <w:rPr>
          <w:spacing w:val="-1"/>
          <w:sz w:val="23"/>
        </w:rPr>
        <w:t xml:space="preserve"> </w:t>
      </w:r>
      <w:r>
        <w:rPr>
          <w:sz w:val="23"/>
        </w:rPr>
        <w:t>Interfaces</w:t>
      </w:r>
      <w:r>
        <w:rPr>
          <w:spacing w:val="-2"/>
          <w:sz w:val="23"/>
        </w:rPr>
        <w:t xml:space="preserve"> </w:t>
      </w:r>
      <w:r>
        <w:rPr>
          <w:sz w:val="23"/>
        </w:rPr>
        <w:t>for</w:t>
      </w:r>
      <w:r>
        <w:rPr>
          <w:spacing w:val="1"/>
          <w:sz w:val="23"/>
        </w:rPr>
        <w:t xml:space="preserve"> </w:t>
      </w:r>
      <w:r>
        <w:rPr>
          <w:sz w:val="23"/>
        </w:rPr>
        <w:t>the</w:t>
      </w:r>
      <w:r>
        <w:rPr>
          <w:spacing w:val="-3"/>
          <w:sz w:val="23"/>
        </w:rPr>
        <w:t xml:space="preserve"> </w:t>
      </w:r>
      <w:r>
        <w:rPr>
          <w:sz w:val="23"/>
        </w:rPr>
        <w:t>whole</w:t>
      </w:r>
      <w:r>
        <w:rPr>
          <w:spacing w:val="-3"/>
          <w:sz w:val="23"/>
        </w:rPr>
        <w:t xml:space="preserve"> </w:t>
      </w:r>
      <w:r>
        <w:rPr>
          <w:sz w:val="23"/>
        </w:rPr>
        <w:t>model</w:t>
      </w:r>
      <w:r>
        <w:rPr>
          <w:spacing w:val="-4"/>
          <w:sz w:val="23"/>
        </w:rPr>
        <w:t xml:space="preserve"> </w:t>
      </w:r>
      <w:r>
        <w:rPr>
          <w:sz w:val="23"/>
        </w:rPr>
        <w:t>were model</w:t>
      </w:r>
      <w:r>
        <w:rPr>
          <w:spacing w:val="-3"/>
          <w:sz w:val="23"/>
        </w:rPr>
        <w:t xml:space="preserve"> </w:t>
      </w:r>
      <w:r>
        <w:rPr>
          <w:sz w:val="23"/>
        </w:rPr>
        <w:t>were</w:t>
      </w:r>
      <w:r>
        <w:rPr>
          <w:spacing w:val="-3"/>
          <w:sz w:val="23"/>
        </w:rPr>
        <w:t xml:space="preserve"> </w:t>
      </w:r>
      <w:r>
        <w:rPr>
          <w:sz w:val="23"/>
        </w:rPr>
        <w:t>created.</w:t>
      </w: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pStyle w:val="12"/>
        <w:spacing w:before="186"/>
        <w:ind w:left="1593" w:right="1588"/>
        <w:jc w:val="center"/>
        <w:rPr>
          <w:rFonts w:ascii="Times New Roman"/>
        </w:rPr>
      </w:pPr>
      <w:r>
        <w:rPr>
          <w:rFonts w:ascii="Times New Roman"/>
        </w:rPr>
        <w:t>14</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7" w:line="240" w:lineRule="auto"/>
        <w:rPr>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175260</wp:posOffset>
            </wp:positionV>
            <wp:extent cx="5791200" cy="8890"/>
            <wp:effectExtent l="0" t="0" r="0" b="0"/>
            <wp:wrapTopAndBottom/>
            <wp:docPr id="8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8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20" w:right="0" w:bottom="280" w:left="0" w:header="720" w:footer="720" w:gutter="0"/>
          <w:cols w:space="720" w:num="1"/>
        </w:sectPr>
      </w:pPr>
    </w:p>
    <w:p>
      <w:pPr>
        <w:spacing w:line="240" w:lineRule="auto"/>
        <w:ind w:left="278" w:right="0" w:firstLine="0"/>
        <w:rPr>
          <w:sz w:val="20"/>
        </w:rPr>
      </w:pPr>
      <w:r>
        <w:rPr>
          <w:sz w:val="20"/>
        </w:rPr>
        <w:pict>
          <v:group id="_x0000_s1031" o:spid="_x0000_s1031" o:spt="203" style="height:351.75pt;width:567.5pt;" coordsize="11350,7035">
            <o:lock v:ext="edit"/>
            <v:shape id="_x0000_s1032" o:spid="_x0000_s1032" o:spt="75" type="#_x0000_t75" style="position:absolute;left:0;top:0;height:7035;width:11350;" filled="f" stroked="f" coordsize="21600,21600">
              <v:path/>
              <v:fill on="f" focussize="0,0"/>
              <v:stroke on="f"/>
              <v:imagedata r:id="rId30" o:title=""/>
              <o:lock v:ext="edit" aspectratio="t"/>
            </v:shape>
            <v:shape id="_x0000_s1033" o:spid="_x0000_s1033" o:spt="202" type="#_x0000_t202" style="position:absolute;left:8229;top:0;height:255;width:2040;" filled="f" stroked="f" coordsize="21600,21600">
              <v:path/>
              <v:fill on="f" focussize="0,0"/>
              <v:stroke on="f" joinstyle="miter"/>
              <v:imagedata o:title=""/>
              <o:lock v:ext="edit"/>
              <v:textbox inset="0mm,0mm,0mm,0mm">
                <w:txbxContent>
                  <w:p>
                    <w:pPr>
                      <w:spacing w:before="0" w:line="255" w:lineRule="exact"/>
                      <w:ind w:left="0" w:right="0" w:firstLine="0"/>
                      <w:jc w:val="left"/>
                      <w:rPr>
                        <w:i/>
                        <w:sz w:val="23"/>
                      </w:rPr>
                    </w:pPr>
                    <w:r>
                      <w:rPr>
                        <w:i/>
                        <w:sz w:val="23"/>
                      </w:rPr>
                      <w:t>NAME</w:t>
                    </w:r>
                    <w:r>
                      <w:rPr>
                        <w:i/>
                        <w:spacing w:val="-3"/>
                        <w:sz w:val="23"/>
                      </w:rPr>
                      <w:t xml:space="preserve"> </w:t>
                    </w:r>
                    <w:r>
                      <w:rPr>
                        <w:i/>
                        <w:sz w:val="23"/>
                      </w:rPr>
                      <w:t>OF PROJECT</w:t>
                    </w:r>
                  </w:p>
                </w:txbxContent>
              </v:textbox>
            </v:shape>
            <w10:wrap type="none"/>
            <w10:anchorlock/>
          </v:group>
        </w:pic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16"/>
        </w:rPr>
      </w:pPr>
    </w:p>
    <w:p>
      <w:pPr>
        <w:spacing w:before="54"/>
        <w:ind w:left="1593" w:right="1541" w:firstLine="0"/>
        <w:jc w:val="center"/>
        <w:rPr>
          <w:rFonts w:ascii="Calibri"/>
          <w:i/>
          <w:sz w:val="23"/>
        </w:rPr>
      </w:pPr>
      <w:r>
        <w:rPr>
          <w:rFonts w:ascii="Calibri"/>
          <w:i/>
          <w:sz w:val="23"/>
        </w:rPr>
        <w:t>To</w:t>
      </w:r>
      <w:r>
        <w:rPr>
          <w:rFonts w:ascii="Calibri"/>
          <w:i/>
          <w:spacing w:val="-5"/>
          <w:sz w:val="23"/>
        </w:rPr>
        <w:t xml:space="preserve"> </w:t>
      </w:r>
      <w:r>
        <w:rPr>
          <w:rFonts w:ascii="Calibri"/>
          <w:i/>
          <w:sz w:val="23"/>
        </w:rPr>
        <w:t>create</w:t>
      </w:r>
      <w:r>
        <w:rPr>
          <w:rFonts w:ascii="Calibri"/>
          <w:i/>
          <w:spacing w:val="-4"/>
          <w:sz w:val="23"/>
        </w:rPr>
        <w:t xml:space="preserve"> </w:t>
      </w:r>
      <w:r>
        <w:rPr>
          <w:rFonts w:ascii="Calibri"/>
          <w:i/>
          <w:sz w:val="23"/>
        </w:rPr>
        <w:t>space for</w:t>
      </w:r>
      <w:r>
        <w:rPr>
          <w:rFonts w:ascii="Calibri"/>
          <w:i/>
          <w:spacing w:val="-1"/>
          <w:sz w:val="23"/>
        </w:rPr>
        <w:t xml:space="preserve"> </w:t>
      </w:r>
      <w:r>
        <w:rPr>
          <w:rFonts w:ascii="Calibri"/>
          <w:i/>
          <w:sz w:val="23"/>
        </w:rPr>
        <w:t>the</w:t>
      </w:r>
      <w:r>
        <w:rPr>
          <w:rFonts w:ascii="Calibri"/>
          <w:i/>
          <w:spacing w:val="-10"/>
          <w:sz w:val="23"/>
        </w:rPr>
        <w:t xml:space="preserve"> </w:t>
      </w:r>
      <w:r>
        <w:rPr>
          <w:rFonts w:ascii="Calibri"/>
          <w:i/>
          <w:sz w:val="23"/>
        </w:rPr>
        <w:t>GUI</w:t>
      </w:r>
    </w:p>
    <w:p>
      <w:pPr>
        <w:pStyle w:val="12"/>
        <w:rPr>
          <w:i/>
          <w:sz w:val="22"/>
        </w:rPr>
      </w:pPr>
    </w:p>
    <w:p>
      <w:pPr>
        <w:pStyle w:val="12"/>
        <w:rPr>
          <w:i/>
          <w:sz w:val="22"/>
        </w:rPr>
      </w:pPr>
    </w:p>
    <w:p>
      <w:pPr>
        <w:pStyle w:val="12"/>
        <w:rPr>
          <w:i/>
          <w:sz w:val="22"/>
        </w:rPr>
      </w:pPr>
    </w:p>
    <w:p>
      <w:pPr>
        <w:pStyle w:val="12"/>
        <w:rPr>
          <w:i/>
          <w:sz w:val="22"/>
        </w:rPr>
      </w:pPr>
    </w:p>
    <w:p>
      <w:pPr>
        <w:pStyle w:val="12"/>
        <w:rPr>
          <w:i/>
          <w:sz w:val="22"/>
        </w:rPr>
      </w:pPr>
    </w:p>
    <w:p>
      <w:pPr>
        <w:pStyle w:val="12"/>
        <w:rPr>
          <w:i/>
          <w:sz w:val="22"/>
        </w:rPr>
      </w:pPr>
    </w:p>
    <w:p>
      <w:pPr>
        <w:pStyle w:val="12"/>
        <w:spacing w:before="2"/>
        <w:rPr>
          <w:i/>
          <w:sz w:val="21"/>
        </w:rPr>
      </w:pPr>
    </w:p>
    <w:p>
      <w:pPr>
        <w:spacing w:before="0"/>
        <w:ind w:left="1593" w:right="1555" w:firstLine="0"/>
        <w:jc w:val="center"/>
        <w:rPr>
          <w:rFonts w:ascii="Calibri"/>
          <w:i/>
          <w:sz w:val="24"/>
        </w:rPr>
      </w:pPr>
      <w:r>
        <w:rPr>
          <w:rFonts w:ascii="Calibri"/>
          <w:i/>
          <w:sz w:val="24"/>
        </w:rPr>
        <w:t>Function</w:t>
      </w:r>
      <w:r>
        <w:rPr>
          <w:rFonts w:ascii="Calibri"/>
          <w:i/>
          <w:spacing w:val="-3"/>
          <w:sz w:val="24"/>
        </w:rPr>
        <w:t xml:space="preserve"> </w:t>
      </w:r>
      <w:r>
        <w:rPr>
          <w:rFonts w:ascii="Calibri"/>
          <w:i/>
          <w:sz w:val="24"/>
        </w:rPr>
        <w:t>of</w:t>
      </w:r>
      <w:r>
        <w:rPr>
          <w:rFonts w:ascii="Calibri"/>
          <w:i/>
          <w:spacing w:val="-3"/>
          <w:sz w:val="24"/>
        </w:rPr>
        <w:t xml:space="preserve"> </w:t>
      </w:r>
      <w:r>
        <w:rPr>
          <w:rFonts w:ascii="Calibri"/>
          <w:i/>
          <w:sz w:val="24"/>
        </w:rPr>
        <w:t>Predict</w:t>
      </w:r>
      <w:r>
        <w:rPr>
          <w:rFonts w:ascii="Calibri"/>
          <w:i/>
          <w:spacing w:val="-11"/>
          <w:sz w:val="24"/>
        </w:rPr>
        <w:t xml:space="preserve"> </w:t>
      </w:r>
      <w:r>
        <w:rPr>
          <w:rFonts w:ascii="Calibri"/>
          <w:i/>
          <w:sz w:val="24"/>
        </w:rPr>
        <w:t>button</w:t>
      </w:r>
    </w:p>
    <w:p>
      <w:pPr>
        <w:pStyle w:val="12"/>
        <w:rPr>
          <w:i/>
          <w:sz w:val="24"/>
        </w:rPr>
      </w:pPr>
    </w:p>
    <w:p>
      <w:pPr>
        <w:pStyle w:val="12"/>
        <w:rPr>
          <w:i/>
          <w:sz w:val="24"/>
        </w:rPr>
      </w:pPr>
    </w:p>
    <w:p>
      <w:pPr>
        <w:pStyle w:val="12"/>
        <w:rPr>
          <w:i/>
          <w:sz w:val="24"/>
        </w:rPr>
      </w:pPr>
    </w:p>
    <w:p>
      <w:pPr>
        <w:pStyle w:val="12"/>
        <w:rPr>
          <w:i/>
          <w:sz w:val="24"/>
        </w:rPr>
      </w:pPr>
    </w:p>
    <w:p>
      <w:pPr>
        <w:pStyle w:val="12"/>
        <w:rPr>
          <w:i/>
          <w:sz w:val="24"/>
        </w:rPr>
      </w:pPr>
    </w:p>
    <w:p>
      <w:pPr>
        <w:pStyle w:val="12"/>
        <w:spacing w:before="12"/>
        <w:rPr>
          <w:i/>
          <w:sz w:val="31"/>
        </w:rPr>
      </w:pPr>
    </w:p>
    <w:p>
      <w:pPr>
        <w:spacing w:before="0"/>
        <w:ind w:left="1593" w:right="1566" w:firstLine="0"/>
        <w:jc w:val="center"/>
        <w:rPr>
          <w:rFonts w:ascii="Calibri"/>
          <w:i/>
          <w:sz w:val="24"/>
        </w:rPr>
      </w:pPr>
      <w:r>
        <w:rPr>
          <w:rFonts w:ascii="Calibri"/>
          <w:i/>
          <w:sz w:val="24"/>
        </w:rPr>
        <w:t>15</w:t>
      </w: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spacing w:before="3"/>
        <w:rPr>
          <w:i/>
          <w:sz w:val="23"/>
        </w:rPr>
      </w:pPr>
      <w:r>
        <w:drawing>
          <wp:anchor distT="0" distB="0" distL="0" distR="0" simplePos="0" relativeHeight="251659264" behindDoc="0" locked="0" layoutInCell="1" allowOverlap="1">
            <wp:simplePos x="0" y="0"/>
            <wp:positionH relativeFrom="page">
              <wp:posOffset>883285</wp:posOffset>
            </wp:positionH>
            <wp:positionV relativeFrom="paragraph">
              <wp:posOffset>204470</wp:posOffset>
            </wp:positionV>
            <wp:extent cx="5791200" cy="8890"/>
            <wp:effectExtent l="0" t="0" r="0" b="0"/>
            <wp:wrapTopAndBottom/>
            <wp:docPr id="9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i/>
          <w:sz w:val="20"/>
        </w:rPr>
      </w:pPr>
    </w:p>
    <w:p>
      <w:pPr>
        <w:pStyle w:val="12"/>
        <w:spacing w:before="6"/>
        <w:rPr>
          <w:i/>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213995</wp:posOffset>
            </wp:positionV>
            <wp:extent cx="7150100" cy="24130"/>
            <wp:effectExtent l="0" t="0" r="0" b="0"/>
            <wp:wrapTopAndBottom/>
            <wp:docPr id="9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ind w:left="278"/>
        <w:rPr>
          <w:sz w:val="20"/>
        </w:rPr>
      </w:pPr>
      <w:r>
        <w:rPr>
          <w:sz w:val="20"/>
        </w:rPr>
        <w:drawing>
          <wp:inline distT="0" distB="0" distL="0" distR="0">
            <wp:extent cx="7207885" cy="3448050"/>
            <wp:effectExtent l="0" t="0" r="0" b="0"/>
            <wp:docPr id="9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7.jpeg"/>
                    <pic:cNvPicPr>
                      <a:picLocks noChangeAspect="1"/>
                    </pic:cNvPicPr>
                  </pic:nvPicPr>
                  <pic:blipFill>
                    <a:blip r:embed="rId31" cstate="print"/>
                    <a:stretch>
                      <a:fillRect/>
                    </a:stretch>
                  </pic:blipFill>
                  <pic:spPr>
                    <a:xfrm>
                      <a:off x="0" y="0"/>
                      <a:ext cx="7207922" cy="3448526"/>
                    </a:xfrm>
                    <a:prstGeom prst="rect">
                      <a:avLst/>
                    </a:prstGeom>
                  </pic:spPr>
                </pic:pic>
              </a:graphicData>
            </a:graphic>
          </wp:inline>
        </w:drawing>
      </w:r>
    </w:p>
    <w:p>
      <w:pPr>
        <w:pStyle w:val="12"/>
        <w:spacing w:before="11"/>
        <w:rPr>
          <w:i/>
          <w:sz w:val="13"/>
        </w:rPr>
      </w:pPr>
    </w:p>
    <w:p>
      <w:pPr>
        <w:spacing w:before="51"/>
        <w:ind w:left="4848" w:right="0" w:firstLine="0"/>
        <w:jc w:val="left"/>
        <w:rPr>
          <w:rFonts w:ascii="Calibri"/>
          <w:i/>
          <w:sz w:val="24"/>
        </w:rPr>
      </w:pPr>
      <w:r>
        <w:rPr>
          <w:rFonts w:ascii="Calibri"/>
          <w:i/>
          <w:sz w:val="24"/>
        </w:rPr>
        <w:t>Logic</w:t>
      </w:r>
      <w:r>
        <w:rPr>
          <w:rFonts w:ascii="Calibri"/>
          <w:i/>
          <w:spacing w:val="-1"/>
          <w:sz w:val="24"/>
        </w:rPr>
        <w:t xml:space="preserve"> </w:t>
      </w:r>
      <w:r>
        <w:rPr>
          <w:rFonts w:ascii="Calibri"/>
          <w:i/>
          <w:sz w:val="24"/>
        </w:rPr>
        <w:t>of</w:t>
      </w:r>
      <w:r>
        <w:rPr>
          <w:rFonts w:ascii="Calibri"/>
          <w:i/>
          <w:spacing w:val="-3"/>
          <w:sz w:val="24"/>
        </w:rPr>
        <w:t xml:space="preserve"> </w:t>
      </w:r>
      <w:r>
        <w:rPr>
          <w:rFonts w:ascii="Calibri"/>
          <w:i/>
          <w:sz w:val="24"/>
        </w:rPr>
        <w:t>Predict</w:t>
      </w:r>
      <w:r>
        <w:rPr>
          <w:rFonts w:ascii="Calibri"/>
          <w:i/>
          <w:spacing w:val="-2"/>
          <w:sz w:val="24"/>
        </w:rPr>
        <w:t xml:space="preserve"> </w:t>
      </w:r>
      <w:r>
        <w:rPr>
          <w:rFonts w:ascii="Calibri"/>
          <w:i/>
          <w:sz w:val="24"/>
        </w:rPr>
        <w:t>button</w:t>
      </w:r>
    </w:p>
    <w:p>
      <w:pPr>
        <w:pStyle w:val="12"/>
        <w:spacing w:before="3"/>
        <w:rPr>
          <w:i/>
          <w:sz w:val="18"/>
        </w:rPr>
      </w:pPr>
      <w:r>
        <w:drawing>
          <wp:anchor distT="0" distB="0" distL="0" distR="0" simplePos="0" relativeHeight="251659264" behindDoc="0" locked="0" layoutInCell="1" allowOverlap="1">
            <wp:simplePos x="0" y="0"/>
            <wp:positionH relativeFrom="page">
              <wp:posOffset>888365</wp:posOffset>
            </wp:positionH>
            <wp:positionV relativeFrom="paragraph">
              <wp:posOffset>165735</wp:posOffset>
            </wp:positionV>
            <wp:extent cx="6024245" cy="3141980"/>
            <wp:effectExtent l="0" t="0" r="0" b="0"/>
            <wp:wrapTopAndBottom/>
            <wp:docPr id="9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8.jpeg"/>
                    <pic:cNvPicPr>
                      <a:picLocks noChangeAspect="1"/>
                    </pic:cNvPicPr>
                  </pic:nvPicPr>
                  <pic:blipFill>
                    <a:blip r:embed="rId32" cstate="print"/>
                    <a:stretch>
                      <a:fillRect/>
                    </a:stretch>
                  </pic:blipFill>
                  <pic:spPr>
                    <a:xfrm>
                      <a:off x="0" y="0"/>
                      <a:ext cx="6024434" cy="3141726"/>
                    </a:xfrm>
                    <a:prstGeom prst="rect">
                      <a:avLst/>
                    </a:prstGeom>
                  </pic:spPr>
                </pic:pic>
              </a:graphicData>
            </a:graphic>
          </wp:anchor>
        </w:drawing>
      </w:r>
    </w:p>
    <w:p>
      <w:pPr>
        <w:tabs>
          <w:tab w:val="right" w:pos="8060"/>
        </w:tabs>
        <w:spacing w:before="210"/>
        <w:ind w:left="4879" w:right="0" w:firstLine="0"/>
        <w:jc w:val="left"/>
        <w:rPr>
          <w:rFonts w:ascii="Calibri"/>
          <w:i/>
          <w:sz w:val="24"/>
        </w:rPr>
      </w:pPr>
      <w:r>
        <w:rPr>
          <w:rFonts w:ascii="Calibri"/>
          <w:i/>
          <w:sz w:val="24"/>
        </w:rPr>
        <w:t>Function</w:t>
      </w:r>
      <w:r>
        <w:rPr>
          <w:rFonts w:ascii="Calibri"/>
          <w:i/>
          <w:spacing w:val="-1"/>
          <w:sz w:val="24"/>
        </w:rPr>
        <w:t xml:space="preserve"> </w:t>
      </w:r>
      <w:r>
        <w:rPr>
          <w:rFonts w:ascii="Calibri"/>
          <w:i/>
          <w:sz w:val="24"/>
        </w:rPr>
        <w:t>of</w:t>
      </w:r>
      <w:r>
        <w:rPr>
          <w:rFonts w:ascii="Calibri"/>
          <w:i/>
          <w:spacing w:val="2"/>
          <w:sz w:val="24"/>
        </w:rPr>
        <w:t xml:space="preserve"> </w:t>
      </w:r>
      <w:r>
        <w:rPr>
          <w:rFonts w:ascii="Calibri"/>
          <w:i/>
          <w:sz w:val="24"/>
        </w:rPr>
        <w:t>Reset</w:t>
      </w:r>
      <w:r>
        <w:rPr>
          <w:rFonts w:ascii="Calibri"/>
          <w:i/>
          <w:spacing w:val="-4"/>
          <w:sz w:val="24"/>
        </w:rPr>
        <w:t xml:space="preserve"> </w:t>
      </w:r>
      <w:r>
        <w:rPr>
          <w:rFonts w:ascii="Calibri"/>
          <w:i/>
          <w:sz w:val="24"/>
        </w:rPr>
        <w:t>button</w:t>
      </w:r>
      <w:r>
        <w:rPr>
          <w:i/>
          <w:sz w:val="24"/>
        </w:rPr>
        <w:tab/>
      </w:r>
      <w:r>
        <w:rPr>
          <w:rFonts w:ascii="Calibri"/>
          <w:i/>
          <w:sz w:val="24"/>
        </w:rPr>
        <w:t>16</w:t>
      </w: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spacing w:before="5"/>
        <w:rPr>
          <w:i/>
          <w:sz w:val="13"/>
        </w:rPr>
      </w:pPr>
      <w:r>
        <w:drawing>
          <wp:anchor distT="0" distB="0" distL="0" distR="0" simplePos="0" relativeHeight="251659264" behindDoc="0" locked="0" layoutInCell="1" allowOverlap="1">
            <wp:simplePos x="0" y="0"/>
            <wp:positionH relativeFrom="page">
              <wp:posOffset>883285</wp:posOffset>
            </wp:positionH>
            <wp:positionV relativeFrom="paragraph">
              <wp:posOffset>128905</wp:posOffset>
            </wp:positionV>
            <wp:extent cx="5791200" cy="8890"/>
            <wp:effectExtent l="0" t="0" r="0" b="0"/>
            <wp:wrapTopAndBottom/>
            <wp:docPr id="9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i/>
          <w:sz w:val="20"/>
        </w:rPr>
      </w:pPr>
    </w:p>
    <w:p>
      <w:pPr>
        <w:pStyle w:val="12"/>
        <w:spacing w:before="9"/>
        <w:rPr>
          <w:i/>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215900</wp:posOffset>
            </wp:positionV>
            <wp:extent cx="7150100" cy="24130"/>
            <wp:effectExtent l="0" t="0" r="0" b="0"/>
            <wp:wrapTopAndBottom/>
            <wp:docPr id="10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ind w:left="278"/>
        <w:rPr>
          <w:sz w:val="20"/>
        </w:rPr>
      </w:pPr>
      <w:r>
        <w:rPr>
          <w:sz w:val="20"/>
        </w:rPr>
        <w:pict>
          <v:group id="_x0000_s1034" o:spid="_x0000_s1034" o:spt="203" style="height:280pt;width:567.5pt;" coordsize="11350,5600">
            <o:lock v:ext="edit"/>
            <v:shape id="_x0000_s1035" o:spid="_x0000_s1035" o:spt="75" type="#_x0000_t75" style="position:absolute;left:0;top:9;height:5590;width:11350;" filled="f" stroked="f" coordsize="21600,21600">
              <v:path/>
              <v:fill on="f" focussize="0,0"/>
              <v:stroke on="f"/>
              <v:imagedata r:id="rId33" o:title=""/>
              <o:lock v:ext="edit" aspectratio="t"/>
            </v:shape>
            <v:shape id="_x0000_s1036" o:spid="_x0000_s1036" o:spt="202" type="#_x0000_t202" style="position:absolute;left:8229;top:0;height:255;width:2040;" filled="f" stroked="f" coordsize="21600,21600">
              <v:path/>
              <v:fill on="f" focussize="0,0"/>
              <v:stroke on="f" joinstyle="miter"/>
              <v:imagedata o:title=""/>
              <o:lock v:ext="edit"/>
              <v:textbox inset="0mm,0mm,0mm,0mm">
                <w:txbxContent>
                  <w:p>
                    <w:pPr>
                      <w:spacing w:before="0" w:line="255" w:lineRule="exact"/>
                      <w:ind w:left="0" w:right="0" w:firstLine="0"/>
                      <w:jc w:val="left"/>
                      <w:rPr>
                        <w:i/>
                        <w:sz w:val="23"/>
                      </w:rPr>
                    </w:pPr>
                    <w:r>
                      <w:rPr>
                        <w:i/>
                        <w:sz w:val="23"/>
                      </w:rPr>
                      <w:t>NAME</w:t>
                    </w:r>
                    <w:r>
                      <w:rPr>
                        <w:i/>
                        <w:spacing w:val="-3"/>
                        <w:sz w:val="23"/>
                      </w:rPr>
                      <w:t xml:space="preserve"> </w:t>
                    </w:r>
                    <w:r>
                      <w:rPr>
                        <w:i/>
                        <w:sz w:val="23"/>
                      </w:rPr>
                      <w:t>OF PROJECT</w:t>
                    </w:r>
                  </w:p>
                </w:txbxContent>
              </v:textbox>
            </v:shape>
            <w10:wrap type="none"/>
            <w10:anchorlock/>
          </v:group>
        </w:pict>
      </w:r>
    </w:p>
    <w:p>
      <w:pPr>
        <w:pStyle w:val="12"/>
        <w:spacing w:before="8"/>
        <w:rPr>
          <w:i/>
          <w:sz w:val="13"/>
        </w:rPr>
      </w:pPr>
    </w:p>
    <w:p>
      <w:pPr>
        <w:spacing w:before="51"/>
        <w:ind w:left="1593" w:right="1581" w:firstLine="0"/>
        <w:jc w:val="center"/>
        <w:rPr>
          <w:rFonts w:ascii="Calibri"/>
          <w:i/>
          <w:sz w:val="24"/>
        </w:rPr>
      </w:pPr>
      <w:r>
        <w:rPr>
          <w:rFonts w:ascii="Calibri"/>
          <w:i/>
          <w:sz w:val="24"/>
        </w:rPr>
        <w:t>Designing</w:t>
      </w:r>
      <w:r>
        <w:rPr>
          <w:rFonts w:ascii="Calibri"/>
          <w:i/>
          <w:spacing w:val="1"/>
          <w:sz w:val="24"/>
        </w:rPr>
        <w:t xml:space="preserve"> </w:t>
      </w:r>
      <w:r>
        <w:rPr>
          <w:rFonts w:ascii="Calibri"/>
          <w:i/>
          <w:sz w:val="24"/>
        </w:rPr>
        <w:t>the</w:t>
      </w:r>
      <w:r>
        <w:rPr>
          <w:rFonts w:ascii="Calibri"/>
          <w:i/>
          <w:spacing w:val="-2"/>
          <w:sz w:val="24"/>
        </w:rPr>
        <w:t xml:space="preserve"> </w:t>
      </w:r>
      <w:r>
        <w:rPr>
          <w:rFonts w:ascii="Calibri"/>
          <w:i/>
          <w:sz w:val="24"/>
        </w:rPr>
        <w:t>page</w:t>
      </w:r>
    </w:p>
    <w:p>
      <w:pPr>
        <w:pStyle w:val="12"/>
        <w:rPr>
          <w:i/>
          <w:sz w:val="18"/>
        </w:rPr>
      </w:pPr>
      <w:r>
        <w:drawing>
          <wp:anchor distT="0" distB="0" distL="0" distR="0" simplePos="0" relativeHeight="251659264" behindDoc="0" locked="0" layoutInCell="1" allowOverlap="1">
            <wp:simplePos x="0" y="0"/>
            <wp:positionH relativeFrom="page">
              <wp:posOffset>888365</wp:posOffset>
            </wp:positionH>
            <wp:positionV relativeFrom="paragraph">
              <wp:posOffset>164465</wp:posOffset>
            </wp:positionV>
            <wp:extent cx="5948680" cy="4206875"/>
            <wp:effectExtent l="0" t="0" r="0" b="0"/>
            <wp:wrapTopAndBottom/>
            <wp:docPr id="10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0.jpeg"/>
                    <pic:cNvPicPr>
                      <a:picLocks noChangeAspect="1"/>
                    </pic:cNvPicPr>
                  </pic:nvPicPr>
                  <pic:blipFill>
                    <a:blip r:embed="rId34" cstate="print"/>
                    <a:stretch>
                      <a:fillRect/>
                    </a:stretch>
                  </pic:blipFill>
                  <pic:spPr>
                    <a:xfrm>
                      <a:off x="0" y="0"/>
                      <a:ext cx="5948710" cy="4206621"/>
                    </a:xfrm>
                    <a:prstGeom prst="rect">
                      <a:avLst/>
                    </a:prstGeom>
                  </pic:spPr>
                </pic:pic>
              </a:graphicData>
            </a:graphic>
          </wp:anchor>
        </w:drawing>
      </w:r>
    </w:p>
    <w:p>
      <w:pPr>
        <w:spacing w:before="182"/>
        <w:ind w:left="1593" w:right="1553" w:firstLine="0"/>
        <w:jc w:val="center"/>
        <w:rPr>
          <w:rFonts w:ascii="Calibri"/>
          <w:i/>
          <w:sz w:val="24"/>
        </w:rPr>
      </w:pPr>
      <w:r>
        <w:rPr>
          <w:rFonts w:ascii="Calibri"/>
          <w:i/>
          <w:sz w:val="24"/>
        </w:rPr>
        <w:t>Designing the</w:t>
      </w:r>
      <w:r>
        <w:rPr>
          <w:rFonts w:ascii="Calibri"/>
          <w:i/>
          <w:spacing w:val="-2"/>
          <w:sz w:val="24"/>
        </w:rPr>
        <w:t xml:space="preserve"> </w:t>
      </w:r>
      <w:r>
        <w:rPr>
          <w:rFonts w:ascii="Calibri"/>
          <w:i/>
          <w:sz w:val="24"/>
        </w:rPr>
        <w:t>page cont..</w:t>
      </w:r>
    </w:p>
    <w:p>
      <w:pPr>
        <w:pStyle w:val="12"/>
        <w:spacing w:before="1"/>
        <w:rPr>
          <w:i/>
          <w:sz w:val="19"/>
        </w:rPr>
      </w:pPr>
    </w:p>
    <w:p>
      <w:pPr>
        <w:spacing w:before="0"/>
        <w:ind w:left="1593" w:right="1589" w:firstLine="0"/>
        <w:jc w:val="center"/>
        <w:rPr>
          <w:rFonts w:ascii="Calibri"/>
          <w:sz w:val="36"/>
        </w:rPr>
      </w:pPr>
      <w:r>
        <w:rPr>
          <w:rFonts w:ascii="Calibri"/>
          <w:sz w:val="36"/>
        </w:rPr>
        <w:t>17</w:t>
      </w:r>
    </w:p>
    <w:p>
      <w:pPr>
        <w:pStyle w:val="12"/>
        <w:rPr>
          <w:sz w:val="20"/>
        </w:rPr>
      </w:pPr>
    </w:p>
    <w:p>
      <w:pPr>
        <w:pStyle w:val="12"/>
        <w:rPr>
          <w:sz w:val="20"/>
        </w:rPr>
      </w:pPr>
    </w:p>
    <w:p>
      <w:pPr>
        <w:pStyle w:val="12"/>
        <w:rPr>
          <w:sz w:val="20"/>
        </w:rPr>
      </w:pPr>
    </w:p>
    <w:p>
      <w:pPr>
        <w:pStyle w:val="12"/>
        <w:spacing w:before="9"/>
      </w:pPr>
      <w:r>
        <w:drawing>
          <wp:anchor distT="0" distB="0" distL="0" distR="0" simplePos="0" relativeHeight="251659264" behindDoc="0" locked="0" layoutInCell="1" allowOverlap="1">
            <wp:simplePos x="0" y="0"/>
            <wp:positionH relativeFrom="page">
              <wp:posOffset>883285</wp:posOffset>
            </wp:positionH>
            <wp:positionV relativeFrom="paragraph">
              <wp:posOffset>247015</wp:posOffset>
            </wp:positionV>
            <wp:extent cx="5791200" cy="8890"/>
            <wp:effectExtent l="0" t="0" r="0" b="0"/>
            <wp:wrapTopAndBottom/>
            <wp:docPr id="10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sz w:val="20"/>
        </w:rPr>
      </w:pPr>
    </w:p>
    <w:p>
      <w:pPr>
        <w:pStyle w:val="12"/>
        <w:spacing w:before="4"/>
        <w:rPr>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212725</wp:posOffset>
            </wp:positionV>
            <wp:extent cx="7150100" cy="24130"/>
            <wp:effectExtent l="0" t="0" r="0" b="0"/>
            <wp:wrapTopAndBottom/>
            <wp:docPr id="1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ind w:left="278"/>
        <w:rPr>
          <w:sz w:val="20"/>
        </w:rPr>
      </w:pPr>
      <w:r>
        <w:rPr>
          <w:sz w:val="20"/>
        </w:rPr>
        <w:drawing>
          <wp:inline distT="0" distB="0" distL="0" distR="0">
            <wp:extent cx="7202805" cy="6877050"/>
            <wp:effectExtent l="0" t="0" r="0" b="0"/>
            <wp:docPr id="10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1.jpeg"/>
                    <pic:cNvPicPr>
                      <a:picLocks noChangeAspect="1"/>
                    </pic:cNvPicPr>
                  </pic:nvPicPr>
                  <pic:blipFill>
                    <a:blip r:embed="rId35" cstate="print"/>
                    <a:stretch>
                      <a:fillRect/>
                    </a:stretch>
                  </pic:blipFill>
                  <pic:spPr>
                    <a:xfrm>
                      <a:off x="0" y="0"/>
                      <a:ext cx="7203149" cy="6877050"/>
                    </a:xfrm>
                    <a:prstGeom prst="rect">
                      <a:avLst/>
                    </a:prstGeom>
                  </pic:spPr>
                </pic:pic>
              </a:graphicData>
            </a:graphic>
          </wp:inline>
        </w:drawing>
      </w:r>
    </w:p>
    <w:p>
      <w:pPr>
        <w:pStyle w:val="12"/>
        <w:spacing w:before="9"/>
        <w:rPr>
          <w:sz w:val="17"/>
        </w:rPr>
      </w:pPr>
    </w:p>
    <w:p>
      <w:pPr>
        <w:spacing w:before="54"/>
        <w:ind w:left="6520" w:right="0" w:firstLine="0"/>
        <w:jc w:val="left"/>
        <w:rPr>
          <w:rFonts w:ascii="Calibri"/>
          <w:i/>
          <w:sz w:val="23"/>
        </w:rPr>
      </w:pPr>
      <w:r>
        <w:rPr>
          <w:rFonts w:ascii="Calibri"/>
          <w:i/>
          <w:sz w:val="23"/>
        </w:rPr>
        <w:t>Designing</w:t>
      </w:r>
      <w:r>
        <w:rPr>
          <w:rFonts w:ascii="Calibri"/>
          <w:i/>
          <w:spacing w:val="-3"/>
          <w:sz w:val="23"/>
        </w:rPr>
        <w:t xml:space="preserve"> </w:t>
      </w:r>
      <w:r>
        <w:rPr>
          <w:rFonts w:ascii="Calibri"/>
          <w:i/>
          <w:sz w:val="23"/>
        </w:rPr>
        <w:t>the</w:t>
      </w:r>
      <w:r>
        <w:rPr>
          <w:rFonts w:ascii="Calibri"/>
          <w:i/>
          <w:spacing w:val="-2"/>
          <w:sz w:val="23"/>
        </w:rPr>
        <w:t xml:space="preserve"> </w:t>
      </w:r>
      <w:r>
        <w:rPr>
          <w:rFonts w:ascii="Calibri"/>
          <w:i/>
          <w:sz w:val="23"/>
        </w:rPr>
        <w:t>page</w:t>
      </w:r>
      <w:r>
        <w:rPr>
          <w:rFonts w:ascii="Calibri"/>
          <w:i/>
          <w:spacing w:val="-2"/>
          <w:sz w:val="23"/>
        </w:rPr>
        <w:t xml:space="preserve"> </w:t>
      </w:r>
      <w:r>
        <w:rPr>
          <w:rFonts w:ascii="Calibri"/>
          <w:i/>
          <w:sz w:val="23"/>
        </w:rPr>
        <w:t>cont..</w:t>
      </w: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spacing w:before="2"/>
        <w:rPr>
          <w:i/>
          <w:sz w:val="25"/>
        </w:rPr>
      </w:pPr>
    </w:p>
    <w:p>
      <w:pPr>
        <w:spacing w:before="57"/>
        <w:ind w:left="1593" w:right="1593" w:firstLine="0"/>
        <w:jc w:val="center"/>
        <w:rPr>
          <w:rFonts w:ascii="Calibri"/>
          <w:sz w:val="21"/>
        </w:rPr>
      </w:pPr>
      <w:r>
        <w:rPr>
          <w:rFonts w:ascii="Calibri"/>
          <w:sz w:val="21"/>
        </w:rPr>
        <w:t>18</w:t>
      </w: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1"/>
        <w:rPr>
          <w:sz w:val="10"/>
        </w:rPr>
      </w:pPr>
      <w:r>
        <w:drawing>
          <wp:anchor distT="0" distB="0" distL="0" distR="0" simplePos="0" relativeHeight="251659264" behindDoc="0" locked="0" layoutInCell="1" allowOverlap="1">
            <wp:simplePos x="0" y="0"/>
            <wp:positionH relativeFrom="page">
              <wp:posOffset>883285</wp:posOffset>
            </wp:positionH>
            <wp:positionV relativeFrom="paragraph">
              <wp:posOffset>102870</wp:posOffset>
            </wp:positionV>
            <wp:extent cx="5791200" cy="8890"/>
            <wp:effectExtent l="0" t="0" r="0" b="0"/>
            <wp:wrapTopAndBottom/>
            <wp:docPr id="1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sz w:val="20"/>
        </w:rPr>
      </w:pPr>
    </w:p>
    <w:p>
      <w:pPr>
        <w:pStyle w:val="12"/>
        <w:spacing w:before="6"/>
        <w:rPr>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213995</wp:posOffset>
            </wp:positionV>
            <wp:extent cx="7150100" cy="24130"/>
            <wp:effectExtent l="0" t="0" r="0" b="0"/>
            <wp:wrapTopAndBottom/>
            <wp:docPr id="1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spacing w:before="7"/>
        <w:rPr>
          <w:sz w:val="46"/>
        </w:rPr>
      </w:pPr>
    </w:p>
    <w:p>
      <w:pPr>
        <w:pStyle w:val="3"/>
        <w:spacing w:before="1"/>
        <w:ind w:left="0"/>
        <w:jc w:val="right"/>
      </w:pPr>
      <w:r>
        <w:drawing>
          <wp:anchor distT="0" distB="0" distL="0" distR="0" simplePos="0" relativeHeight="251678720" behindDoc="1" locked="0" layoutInCell="1" allowOverlap="1">
            <wp:simplePos x="0" y="0"/>
            <wp:positionH relativeFrom="page">
              <wp:posOffset>176530</wp:posOffset>
            </wp:positionH>
            <wp:positionV relativeFrom="paragraph">
              <wp:posOffset>-304800</wp:posOffset>
            </wp:positionV>
            <wp:extent cx="7207250" cy="18415"/>
            <wp:effectExtent l="0" t="0" r="0" b="0"/>
            <wp:wrapNone/>
            <wp:docPr id="1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bookmarkStart w:id="43" w:name="Chapter 9:"/>
      <w:bookmarkEnd w:id="43"/>
      <w:r>
        <w:t>Chapter</w:t>
      </w:r>
      <w:r>
        <w:rPr>
          <w:spacing w:val="-2"/>
        </w:rPr>
        <w:t xml:space="preserve"> </w:t>
      </w:r>
      <w:r>
        <w:t>9:</w:t>
      </w:r>
    </w:p>
    <w:p>
      <w:pPr>
        <w:spacing w:before="71"/>
        <w:ind w:left="2066" w:right="0" w:firstLine="0"/>
        <w:jc w:val="left"/>
        <w:rPr>
          <w:i/>
          <w:sz w:val="23"/>
        </w:rPr>
      </w:pPr>
      <w:r>
        <w:br w:type="column"/>
      </w:r>
      <w:r>
        <w:rPr>
          <w:i/>
          <w:sz w:val="23"/>
        </w:rPr>
        <w:t>NAME</w:t>
      </w:r>
      <w:r>
        <w:rPr>
          <w:i/>
          <w:spacing w:val="-2"/>
          <w:sz w:val="23"/>
        </w:rPr>
        <w:t xml:space="preserve"> </w:t>
      </w:r>
      <w:r>
        <w:rPr>
          <w:i/>
          <w:sz w:val="23"/>
        </w:rPr>
        <w:t>OF</w:t>
      </w:r>
      <w:r>
        <w:rPr>
          <w:i/>
          <w:spacing w:val="-2"/>
          <w:sz w:val="23"/>
        </w:rPr>
        <w:t xml:space="preserve"> </w:t>
      </w:r>
      <w:r>
        <w:rPr>
          <w:i/>
          <w:sz w:val="23"/>
        </w:rPr>
        <w:t>PROJECT</w:t>
      </w:r>
    </w:p>
    <w:p>
      <w:pPr>
        <w:spacing w:after="0"/>
        <w:jc w:val="left"/>
        <w:rPr>
          <w:sz w:val="23"/>
        </w:rPr>
        <w:sectPr>
          <w:pgSz w:w="11900" w:h="16840"/>
          <w:pgMar w:top="320" w:right="0" w:bottom="280" w:left="0" w:header="720" w:footer="720" w:gutter="0"/>
          <w:cols w:equalWidth="0" w:num="2">
            <w:col w:w="6412" w:space="40"/>
            <w:col w:w="5448"/>
          </w:cols>
        </w:sectPr>
      </w:pPr>
    </w:p>
    <w:p>
      <w:pPr>
        <w:spacing w:before="0"/>
        <w:ind w:left="1476" w:right="1595" w:firstLine="0"/>
        <w:jc w:val="center"/>
        <w:rPr>
          <w:b/>
          <w:i/>
          <w:sz w:val="40"/>
        </w:rPr>
      </w:pPr>
      <w:r>
        <w:rPr>
          <w:b/>
          <w:i/>
          <w:sz w:val="40"/>
        </w:rPr>
        <w:t>Hyperparameter</w:t>
      </w:r>
      <w:r>
        <w:rPr>
          <w:b/>
          <w:i/>
          <w:spacing w:val="-6"/>
          <w:sz w:val="40"/>
        </w:rPr>
        <w:t xml:space="preserve"> </w:t>
      </w:r>
      <w:r>
        <w:rPr>
          <w:b/>
          <w:i/>
          <w:sz w:val="40"/>
        </w:rPr>
        <w:t>optimization</w:t>
      </w:r>
      <w:r>
        <w:rPr>
          <w:b/>
          <w:i/>
          <w:spacing w:val="-5"/>
          <w:sz w:val="40"/>
        </w:rPr>
        <w:t xml:space="preserve"> </w:t>
      </w:r>
      <w:r>
        <w:rPr>
          <w:b/>
          <w:i/>
          <w:sz w:val="40"/>
        </w:rPr>
        <w:t>of</w:t>
      </w:r>
      <w:r>
        <w:rPr>
          <w:b/>
          <w:i/>
          <w:spacing w:val="-7"/>
          <w:sz w:val="40"/>
        </w:rPr>
        <w:t xml:space="preserve"> </w:t>
      </w:r>
      <w:r>
        <w:rPr>
          <w:b/>
          <w:i/>
          <w:sz w:val="40"/>
        </w:rPr>
        <w:t>algorithms:</w:t>
      </w:r>
    </w:p>
    <w:p>
      <w:pPr>
        <w:spacing w:before="0" w:line="240" w:lineRule="auto"/>
        <w:rPr>
          <w:b/>
          <w:i/>
          <w:sz w:val="40"/>
        </w:rPr>
      </w:pPr>
    </w:p>
    <w:p>
      <w:pPr>
        <w:pStyle w:val="23"/>
        <w:numPr>
          <w:ilvl w:val="0"/>
          <w:numId w:val="7"/>
        </w:numPr>
        <w:tabs>
          <w:tab w:val="left" w:pos="392"/>
        </w:tabs>
        <w:spacing w:before="0" w:after="0" w:line="240" w:lineRule="auto"/>
        <w:ind w:left="391" w:right="0" w:hanging="313"/>
        <w:jc w:val="left"/>
        <w:rPr>
          <w:b/>
          <w:sz w:val="36"/>
        </w:rPr>
      </w:pPr>
      <w:r>
        <w:rPr>
          <w:b/>
          <w:sz w:val="36"/>
        </w:rPr>
        <w:t>Hyper</w:t>
      </w:r>
      <w:r>
        <w:rPr>
          <w:b/>
          <w:spacing w:val="-3"/>
          <w:sz w:val="36"/>
        </w:rPr>
        <w:t xml:space="preserve"> </w:t>
      </w:r>
      <w:r>
        <w:rPr>
          <w:b/>
          <w:sz w:val="36"/>
        </w:rPr>
        <w:t>parameter</w:t>
      </w:r>
      <w:r>
        <w:rPr>
          <w:b/>
          <w:spacing w:val="-3"/>
          <w:sz w:val="36"/>
        </w:rPr>
        <w:t xml:space="preserve"> </w:t>
      </w:r>
      <w:r>
        <w:rPr>
          <w:b/>
          <w:sz w:val="36"/>
        </w:rPr>
        <w:t>optimization</w:t>
      </w:r>
      <w:r>
        <w:rPr>
          <w:b/>
          <w:spacing w:val="-2"/>
          <w:sz w:val="36"/>
        </w:rPr>
        <w:t xml:space="preserve"> </w:t>
      </w:r>
      <w:r>
        <w:rPr>
          <w:b/>
          <w:sz w:val="36"/>
        </w:rPr>
        <w:t>of</w:t>
      </w:r>
      <w:r>
        <w:rPr>
          <w:b/>
          <w:spacing w:val="-3"/>
          <w:sz w:val="36"/>
        </w:rPr>
        <w:t xml:space="preserve"> </w:t>
      </w:r>
      <w:r>
        <w:rPr>
          <w:b/>
          <w:sz w:val="36"/>
        </w:rPr>
        <w:t>KNN:</w:t>
      </w:r>
    </w:p>
    <w:p>
      <w:pPr>
        <w:spacing w:before="0" w:line="240" w:lineRule="auto"/>
        <w:rPr>
          <w:b/>
          <w:sz w:val="20"/>
        </w:rPr>
      </w:pPr>
    </w:p>
    <w:p>
      <w:pPr>
        <w:spacing w:before="8" w:line="240" w:lineRule="auto"/>
        <w:rPr>
          <w:b/>
          <w:sz w:val="20"/>
        </w:rPr>
      </w:pPr>
      <w:r>
        <w:drawing>
          <wp:anchor distT="0" distB="0" distL="0" distR="0" simplePos="0" relativeHeight="251659264" behindDoc="0" locked="0" layoutInCell="1" allowOverlap="1">
            <wp:simplePos x="0" y="0"/>
            <wp:positionH relativeFrom="page">
              <wp:posOffset>50165</wp:posOffset>
            </wp:positionH>
            <wp:positionV relativeFrom="paragraph">
              <wp:posOffset>175895</wp:posOffset>
            </wp:positionV>
            <wp:extent cx="7391400" cy="6972300"/>
            <wp:effectExtent l="0" t="0" r="0" b="0"/>
            <wp:wrapTopAndBottom/>
            <wp:docPr id="11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2.jpeg"/>
                    <pic:cNvPicPr>
                      <a:picLocks noChangeAspect="1"/>
                    </pic:cNvPicPr>
                  </pic:nvPicPr>
                  <pic:blipFill>
                    <a:blip r:embed="rId36" cstate="print"/>
                    <a:stretch>
                      <a:fillRect/>
                    </a:stretch>
                  </pic:blipFill>
                  <pic:spPr>
                    <a:xfrm>
                      <a:off x="0" y="0"/>
                      <a:ext cx="7391400" cy="6972300"/>
                    </a:xfrm>
                    <a:prstGeom prst="rect">
                      <a:avLst/>
                    </a:prstGeom>
                  </pic:spPr>
                </pic:pic>
              </a:graphicData>
            </a:graphic>
          </wp:anchor>
        </w:drawing>
      </w:r>
    </w:p>
    <w:p>
      <w:pPr>
        <w:spacing w:before="0" w:line="240" w:lineRule="auto"/>
        <w:rPr>
          <w:b/>
          <w:sz w:val="20"/>
        </w:rPr>
      </w:pPr>
    </w:p>
    <w:p>
      <w:pPr>
        <w:spacing w:before="4" w:line="240" w:lineRule="auto"/>
        <w:rPr>
          <w:b/>
          <w:sz w:val="17"/>
        </w:rPr>
      </w:pPr>
    </w:p>
    <w:p>
      <w:pPr>
        <w:pStyle w:val="2"/>
        <w:numPr>
          <w:ilvl w:val="0"/>
          <w:numId w:val="7"/>
        </w:numPr>
        <w:tabs>
          <w:tab w:val="left" w:pos="799"/>
          <w:tab w:val="left" w:pos="800"/>
        </w:tabs>
        <w:spacing w:before="80" w:after="0" w:line="240" w:lineRule="auto"/>
        <w:ind w:left="799" w:right="0" w:hanging="721"/>
        <w:jc w:val="left"/>
      </w:pPr>
      <w:bookmarkStart w:id="44" w:name="2.Hyper parameter optimization of Decisi"/>
      <w:bookmarkEnd w:id="44"/>
      <w:r>
        <w:t>Hyper</w:t>
      </w:r>
      <w:r>
        <w:rPr>
          <w:spacing w:val="-2"/>
        </w:rPr>
        <w:t xml:space="preserve"> </w:t>
      </w:r>
      <w:r>
        <w:t>parameter</w:t>
      </w:r>
      <w:r>
        <w:rPr>
          <w:spacing w:val="-2"/>
        </w:rPr>
        <w:t xml:space="preserve"> </w:t>
      </w:r>
      <w:r>
        <w:t>optimization</w:t>
      </w:r>
      <w:r>
        <w:rPr>
          <w:spacing w:val="-2"/>
        </w:rPr>
        <w:t xml:space="preserve"> </w:t>
      </w:r>
      <w:r>
        <w:t>of</w:t>
      </w:r>
      <w:r>
        <w:rPr>
          <w:spacing w:val="-2"/>
        </w:rPr>
        <w:t xml:space="preserve"> </w:t>
      </w:r>
      <w:r>
        <w:t>Decision</w:t>
      </w:r>
      <w:r>
        <w:rPr>
          <w:spacing w:val="-2"/>
        </w:rPr>
        <w:t xml:space="preserve"> </w:t>
      </w:r>
      <w:r>
        <w:t>tree:</w:t>
      </w:r>
    </w:p>
    <w:p>
      <w:pPr>
        <w:spacing w:before="0"/>
        <w:ind w:left="1402" w:right="4280" w:firstLine="0"/>
        <w:jc w:val="center"/>
        <w:rPr>
          <w:b/>
          <w:sz w:val="22"/>
        </w:rPr>
      </w:pPr>
      <w:r>
        <w:rPr>
          <w:b/>
          <w:sz w:val="22"/>
        </w:rPr>
        <w:t>19</w:t>
      </w:r>
    </w:p>
    <w:p>
      <w:pPr>
        <w:spacing w:after="0"/>
        <w:jc w:val="center"/>
        <w:rPr>
          <w:sz w:val="22"/>
        </w:rPr>
        <w:sectPr>
          <w:type w:val="continuous"/>
          <w:pgSz w:w="11900" w:h="16840"/>
          <w:pgMar w:top="1180" w:right="0" w:bottom="280" w:left="0" w:header="720" w:footer="720" w:gutter="0"/>
          <w:cols w:space="720" w:num="1"/>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3" w:line="240" w:lineRule="auto"/>
        <w:rPr>
          <w:b/>
          <w:sz w:val="24"/>
        </w:rPr>
      </w:pPr>
    </w:p>
    <w:p>
      <w:pPr>
        <w:pStyle w:val="2"/>
        <w:numPr>
          <w:ilvl w:val="0"/>
          <w:numId w:val="7"/>
        </w:numPr>
        <w:tabs>
          <w:tab w:val="left" w:pos="799"/>
          <w:tab w:val="left" w:pos="800"/>
          <w:tab w:val="left" w:pos="2625"/>
          <w:tab w:val="left" w:pos="5284"/>
          <w:tab w:val="left" w:pos="8363"/>
          <w:tab w:val="left" w:pos="9302"/>
        </w:tabs>
        <w:spacing w:before="80" w:after="0" w:line="240" w:lineRule="auto"/>
        <w:ind w:left="79" w:right="1004" w:firstLine="0"/>
        <w:jc w:val="left"/>
      </w:pPr>
      <w:r>
        <w:drawing>
          <wp:anchor distT="0" distB="0" distL="0" distR="0" simplePos="0" relativeHeight="251665408" behindDoc="0" locked="0" layoutInCell="1" allowOverlap="1">
            <wp:simplePos x="0" y="0"/>
            <wp:positionH relativeFrom="page">
              <wp:posOffset>50165</wp:posOffset>
            </wp:positionH>
            <wp:positionV relativeFrom="paragraph">
              <wp:posOffset>-5727065</wp:posOffset>
            </wp:positionV>
            <wp:extent cx="7501255" cy="5433060"/>
            <wp:effectExtent l="0" t="0" r="0" b="0"/>
            <wp:wrapNone/>
            <wp:docPr id="11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3.jpeg"/>
                    <pic:cNvPicPr>
                      <a:picLocks noChangeAspect="1"/>
                    </pic:cNvPicPr>
                  </pic:nvPicPr>
                  <pic:blipFill>
                    <a:blip r:embed="rId37" cstate="print"/>
                    <a:stretch>
                      <a:fillRect/>
                    </a:stretch>
                  </pic:blipFill>
                  <pic:spPr>
                    <a:xfrm>
                      <a:off x="0" y="0"/>
                      <a:ext cx="7501128" cy="5433059"/>
                    </a:xfrm>
                    <a:prstGeom prst="rect">
                      <a:avLst/>
                    </a:prstGeom>
                  </pic:spPr>
                </pic:pic>
              </a:graphicData>
            </a:graphic>
          </wp:anchor>
        </w:drawing>
      </w:r>
      <w:bookmarkStart w:id="45" w:name="3.Hyper parameter optimization of Logist"/>
      <w:bookmarkEnd w:id="45"/>
      <w:bookmarkStart w:id="46" w:name="3.Hyper parameter optimization of Logist"/>
      <w:bookmarkEnd w:id="46"/>
      <w:r>
        <w:t>Hyper</w:t>
      </w:r>
      <w:r>
        <w:tab/>
      </w:r>
      <w:r>
        <w:t>parameter</w:t>
      </w:r>
      <w:r>
        <w:tab/>
      </w:r>
      <w:r>
        <w:t>optimization</w:t>
      </w:r>
      <w:r>
        <w:tab/>
      </w:r>
      <w:r>
        <w:t>of</w:t>
      </w:r>
      <w:r>
        <w:tab/>
      </w:r>
      <w:r>
        <w:rPr>
          <w:spacing w:val="-1"/>
        </w:rPr>
        <w:t>Logistic</w:t>
      </w:r>
      <w:r>
        <w:rPr>
          <w:spacing w:val="-115"/>
        </w:rPr>
        <w:t xml:space="preserve"> </w:t>
      </w:r>
      <w:r>
        <w:t>Regression:</w:t>
      </w:r>
    </w:p>
    <w:p>
      <w:pPr>
        <w:spacing w:before="255"/>
        <w:ind w:left="799" w:right="0" w:firstLine="0"/>
        <w:jc w:val="left"/>
        <w:rPr>
          <w:b/>
          <w:sz w:val="22"/>
        </w:rPr>
      </w:pPr>
      <w:r>
        <w:rPr>
          <w:b/>
          <w:sz w:val="22"/>
        </w:rPr>
        <w:t>20</w:t>
      </w:r>
    </w:p>
    <w:p>
      <w:pPr>
        <w:spacing w:after="0"/>
        <w:jc w:val="left"/>
        <w:rPr>
          <w:sz w:val="22"/>
        </w:rPr>
        <w:sectPr>
          <w:pgSz w:w="11900" w:h="16840"/>
          <w:pgMar w:top="320" w:right="0" w:bottom="280" w:left="0" w:header="720" w:footer="720" w:gutter="0"/>
          <w:cols w:space="720" w:num="1"/>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pStyle w:val="2"/>
        <w:numPr>
          <w:ilvl w:val="0"/>
          <w:numId w:val="7"/>
        </w:numPr>
        <w:tabs>
          <w:tab w:val="left" w:pos="799"/>
          <w:tab w:val="left" w:pos="800"/>
        </w:tabs>
        <w:spacing w:before="239" w:after="0" w:line="240" w:lineRule="auto"/>
        <w:ind w:left="799" w:right="0" w:hanging="721"/>
        <w:jc w:val="left"/>
      </w:pPr>
      <w:r>
        <w:drawing>
          <wp:anchor distT="0" distB="0" distL="0" distR="0" simplePos="0" relativeHeight="251665408" behindDoc="0" locked="0" layoutInCell="1" allowOverlap="1">
            <wp:simplePos x="0" y="0"/>
            <wp:positionH relativeFrom="page">
              <wp:posOffset>82550</wp:posOffset>
            </wp:positionH>
            <wp:positionV relativeFrom="paragraph">
              <wp:posOffset>-5549900</wp:posOffset>
            </wp:positionV>
            <wp:extent cx="7465695" cy="5698490"/>
            <wp:effectExtent l="0" t="0" r="0" b="0"/>
            <wp:wrapNone/>
            <wp:docPr id="12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4.jpeg"/>
                    <pic:cNvPicPr>
                      <a:picLocks noChangeAspect="1"/>
                    </pic:cNvPicPr>
                  </pic:nvPicPr>
                  <pic:blipFill>
                    <a:blip r:embed="rId38" cstate="print"/>
                    <a:stretch>
                      <a:fillRect/>
                    </a:stretch>
                  </pic:blipFill>
                  <pic:spPr>
                    <a:xfrm>
                      <a:off x="0" y="0"/>
                      <a:ext cx="7465655" cy="5698235"/>
                    </a:xfrm>
                    <a:prstGeom prst="rect">
                      <a:avLst/>
                    </a:prstGeom>
                  </pic:spPr>
                </pic:pic>
              </a:graphicData>
            </a:graphic>
          </wp:anchor>
        </w:drawing>
      </w:r>
      <w:bookmarkStart w:id="47" w:name="4.Hyper parameter Optimization of Naive "/>
      <w:bookmarkEnd w:id="47"/>
      <w:r>
        <w:t>Hyper</w:t>
      </w:r>
      <w:r>
        <w:rPr>
          <w:spacing w:val="-2"/>
        </w:rPr>
        <w:t xml:space="preserve"> </w:t>
      </w:r>
      <w:r>
        <w:t>parameter</w:t>
      </w:r>
      <w:r>
        <w:rPr>
          <w:spacing w:val="-2"/>
        </w:rPr>
        <w:t xml:space="preserve"> </w:t>
      </w:r>
      <w:r>
        <w:t>Optimization</w:t>
      </w:r>
      <w:r>
        <w:rPr>
          <w:spacing w:val="-1"/>
        </w:rPr>
        <w:t xml:space="preserve"> </w:t>
      </w:r>
      <w:r>
        <w:t>of</w:t>
      </w:r>
      <w:r>
        <w:rPr>
          <w:spacing w:val="-3"/>
        </w:rPr>
        <w:t xml:space="preserve"> </w:t>
      </w:r>
      <w:r>
        <w:t>Naive</w:t>
      </w:r>
      <w:r>
        <w:rPr>
          <w:spacing w:val="-1"/>
        </w:rPr>
        <w:t xml:space="preserve"> </w:t>
      </w:r>
      <w:r>
        <w:t>Bayes:</w:t>
      </w:r>
    </w:p>
    <w:p>
      <w:pPr>
        <w:spacing w:before="1"/>
        <w:ind w:left="1402" w:right="4280" w:firstLine="0"/>
        <w:jc w:val="center"/>
        <w:rPr>
          <w:sz w:val="22"/>
        </w:rPr>
      </w:pPr>
      <w:r>
        <w:rPr>
          <w:sz w:val="22"/>
        </w:rPr>
        <w:t>21</w:t>
      </w:r>
    </w:p>
    <w:p>
      <w:pPr>
        <w:spacing w:after="0"/>
        <w:jc w:val="center"/>
        <w:rPr>
          <w:sz w:val="22"/>
        </w:rPr>
        <w:sectPr>
          <w:pgSz w:w="11900" w:h="16840"/>
          <w:pgMar w:top="320" w:right="0" w:bottom="280" w:left="0" w:header="720" w:footer="720" w:gutter="0"/>
          <w:cols w:space="720" w:num="1"/>
        </w:sect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5" w:line="240" w:lineRule="auto"/>
        <w:rPr>
          <w:sz w:val="16"/>
        </w:rPr>
      </w:pPr>
    </w:p>
    <w:p>
      <w:pPr>
        <w:pStyle w:val="2"/>
        <w:numPr>
          <w:ilvl w:val="0"/>
          <w:numId w:val="7"/>
        </w:numPr>
        <w:tabs>
          <w:tab w:val="left" w:pos="799"/>
          <w:tab w:val="left" w:pos="800"/>
        </w:tabs>
        <w:spacing w:before="80" w:after="0" w:line="240" w:lineRule="auto"/>
        <w:ind w:left="799" w:right="0" w:hanging="721"/>
        <w:jc w:val="left"/>
      </w:pPr>
      <w:r>
        <w:drawing>
          <wp:anchor distT="0" distB="0" distL="0" distR="0" simplePos="0" relativeHeight="251666432" behindDoc="0" locked="0" layoutInCell="1" allowOverlap="1">
            <wp:simplePos x="0" y="0"/>
            <wp:positionH relativeFrom="page">
              <wp:posOffset>50165</wp:posOffset>
            </wp:positionH>
            <wp:positionV relativeFrom="paragraph">
              <wp:posOffset>-5231765</wp:posOffset>
            </wp:positionV>
            <wp:extent cx="7499350" cy="5277485"/>
            <wp:effectExtent l="0" t="0" r="0" b="0"/>
            <wp:wrapNone/>
            <wp:docPr id="12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5.jpeg"/>
                    <pic:cNvPicPr>
                      <a:picLocks noChangeAspect="1"/>
                    </pic:cNvPicPr>
                  </pic:nvPicPr>
                  <pic:blipFill>
                    <a:blip r:embed="rId39" cstate="print"/>
                    <a:stretch>
                      <a:fillRect/>
                    </a:stretch>
                  </pic:blipFill>
                  <pic:spPr>
                    <a:xfrm>
                      <a:off x="0" y="0"/>
                      <a:ext cx="7499604" cy="5277611"/>
                    </a:xfrm>
                    <a:prstGeom prst="rect">
                      <a:avLst/>
                    </a:prstGeom>
                  </pic:spPr>
                </pic:pic>
              </a:graphicData>
            </a:graphic>
          </wp:anchor>
        </w:drawing>
      </w:r>
      <w:bookmarkStart w:id="48" w:name="5.Hyper parameter Optimization of Random"/>
      <w:bookmarkEnd w:id="48"/>
      <w:r>
        <w:t>Hyper</w:t>
      </w:r>
      <w:r>
        <w:rPr>
          <w:spacing w:val="-2"/>
        </w:rPr>
        <w:t xml:space="preserve"> </w:t>
      </w:r>
      <w:r>
        <w:t>parameter</w:t>
      </w:r>
      <w:r>
        <w:rPr>
          <w:spacing w:val="-2"/>
        </w:rPr>
        <w:t xml:space="preserve"> </w:t>
      </w:r>
      <w:r>
        <w:t>Optimization</w:t>
      </w:r>
      <w:r>
        <w:rPr>
          <w:spacing w:val="-1"/>
        </w:rPr>
        <w:t xml:space="preserve"> </w:t>
      </w:r>
      <w:r>
        <w:t>of</w:t>
      </w:r>
      <w:r>
        <w:rPr>
          <w:spacing w:val="-3"/>
        </w:rPr>
        <w:t xml:space="preserve"> </w:t>
      </w:r>
      <w:r>
        <w:t>Random</w:t>
      </w:r>
      <w:r>
        <w:rPr>
          <w:spacing w:val="-2"/>
        </w:rPr>
        <w:t xml:space="preserve"> </w:t>
      </w:r>
      <w:r>
        <w:t>Forest:</w:t>
      </w:r>
    </w:p>
    <w:p>
      <w:pPr>
        <w:spacing w:after="0" w:line="240" w:lineRule="auto"/>
        <w:jc w:val="left"/>
        <w:sectPr>
          <w:pgSz w:w="11900" w:h="16840"/>
          <w:pgMar w:top="320" w:right="0" w:bottom="280" w:left="0" w:header="720" w:footer="720" w:gutter="0"/>
          <w:cols w:space="720" w:num="1"/>
        </w:sectPr>
      </w:pPr>
    </w:p>
    <w:p>
      <w:pPr>
        <w:spacing w:line="240" w:lineRule="auto"/>
        <w:ind w:left="409" w:right="0" w:firstLine="0"/>
        <w:rPr>
          <w:sz w:val="20"/>
        </w:rPr>
      </w:pPr>
      <w:r>
        <w:rPr>
          <w:sz w:val="20"/>
        </w:rPr>
        <w:drawing>
          <wp:inline distT="0" distB="0" distL="0" distR="0">
            <wp:extent cx="7105650" cy="6667500"/>
            <wp:effectExtent l="0" t="0" r="0" b="0"/>
            <wp:docPr id="12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6.jpeg"/>
                    <pic:cNvPicPr>
                      <a:picLocks noChangeAspect="1"/>
                    </pic:cNvPicPr>
                  </pic:nvPicPr>
                  <pic:blipFill>
                    <a:blip r:embed="rId40" cstate="print"/>
                    <a:stretch>
                      <a:fillRect/>
                    </a:stretch>
                  </pic:blipFill>
                  <pic:spPr>
                    <a:xfrm>
                      <a:off x="0" y="0"/>
                      <a:ext cx="7106191" cy="6667500"/>
                    </a:xfrm>
                    <a:prstGeom prst="rect">
                      <a:avLst/>
                    </a:prstGeom>
                  </pic:spPr>
                </pic:pic>
              </a:graphicData>
            </a:graphic>
          </wp:inline>
        </w:drawing>
      </w:r>
    </w:p>
    <w:p>
      <w:pPr>
        <w:pStyle w:val="23"/>
        <w:numPr>
          <w:ilvl w:val="0"/>
          <w:numId w:val="7"/>
        </w:numPr>
        <w:tabs>
          <w:tab w:val="left" w:pos="799"/>
          <w:tab w:val="left" w:pos="800"/>
        </w:tabs>
        <w:spacing w:before="0" w:after="0" w:line="539" w:lineRule="exact"/>
        <w:ind w:left="799" w:right="0" w:hanging="721"/>
        <w:jc w:val="left"/>
        <w:rPr>
          <w:b/>
          <w:sz w:val="47"/>
        </w:rPr>
      </w:pPr>
      <w:bookmarkStart w:id="49" w:name="6.Hyper parameter Optimization of SVM:"/>
      <w:bookmarkEnd w:id="49"/>
      <w:r>
        <w:rPr>
          <w:b/>
          <w:sz w:val="47"/>
        </w:rPr>
        <w:t>Hyper</w:t>
      </w:r>
      <w:r>
        <w:rPr>
          <w:b/>
          <w:spacing w:val="-2"/>
          <w:sz w:val="47"/>
        </w:rPr>
        <w:t xml:space="preserve"> </w:t>
      </w:r>
      <w:r>
        <w:rPr>
          <w:b/>
          <w:sz w:val="47"/>
        </w:rPr>
        <w:t>parameter</w:t>
      </w:r>
      <w:r>
        <w:rPr>
          <w:b/>
          <w:spacing w:val="-1"/>
          <w:sz w:val="47"/>
        </w:rPr>
        <w:t xml:space="preserve"> </w:t>
      </w:r>
      <w:r>
        <w:rPr>
          <w:b/>
          <w:sz w:val="47"/>
        </w:rPr>
        <w:t>Optimization</w:t>
      </w:r>
      <w:r>
        <w:rPr>
          <w:b/>
          <w:spacing w:val="-2"/>
          <w:sz w:val="47"/>
        </w:rPr>
        <w:t xml:space="preserve"> </w:t>
      </w:r>
      <w:r>
        <w:rPr>
          <w:b/>
          <w:sz w:val="47"/>
        </w:rPr>
        <w:t>of</w:t>
      </w:r>
      <w:r>
        <w:rPr>
          <w:b/>
          <w:spacing w:val="-2"/>
          <w:sz w:val="47"/>
        </w:rPr>
        <w:t xml:space="preserve"> </w:t>
      </w:r>
      <w:r>
        <w:rPr>
          <w:b/>
          <w:sz w:val="47"/>
        </w:rPr>
        <w:t>SVM:</w:t>
      </w:r>
    </w:p>
    <w:p>
      <w:pPr>
        <w:spacing w:after="0" w:line="539" w:lineRule="exact"/>
        <w:jc w:val="left"/>
        <w:rPr>
          <w:sz w:val="47"/>
        </w:rPr>
        <w:sectPr>
          <w:pgSz w:w="11900" w:h="16840"/>
          <w:pgMar w:top="320" w:right="0" w:bottom="280" w:left="0" w:header="720" w:footer="720" w:gutter="0"/>
          <w:cols w:space="720" w:num="1"/>
        </w:sectPr>
      </w:pPr>
    </w:p>
    <w:p>
      <w:pPr>
        <w:spacing w:line="240" w:lineRule="auto"/>
        <w:ind w:left="79" w:right="0" w:firstLine="0"/>
        <w:rPr>
          <w:sz w:val="20"/>
        </w:rPr>
      </w:pPr>
      <w:r>
        <w:rPr>
          <w:sz w:val="20"/>
        </w:rPr>
        <w:drawing>
          <wp:inline distT="0" distB="0" distL="0" distR="0">
            <wp:extent cx="7448550" cy="5124450"/>
            <wp:effectExtent l="0" t="0" r="0" b="0"/>
            <wp:docPr id="1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7.jpeg"/>
                    <pic:cNvPicPr>
                      <a:picLocks noChangeAspect="1"/>
                    </pic:cNvPicPr>
                  </pic:nvPicPr>
                  <pic:blipFill>
                    <a:blip r:embed="rId41" cstate="print"/>
                    <a:stretch>
                      <a:fillRect/>
                    </a:stretch>
                  </pic:blipFill>
                  <pic:spPr>
                    <a:xfrm>
                      <a:off x="0" y="0"/>
                      <a:ext cx="7448942" cy="5124450"/>
                    </a:xfrm>
                    <a:prstGeom prst="rect">
                      <a:avLst/>
                    </a:prstGeom>
                  </pic:spPr>
                </pic:pic>
              </a:graphicData>
            </a:graphic>
          </wp:inline>
        </w:drawing>
      </w:r>
    </w:p>
    <w:p>
      <w:pPr>
        <w:spacing w:after="0" w:line="240" w:lineRule="auto"/>
        <w:rPr>
          <w:sz w:val="20"/>
        </w:rPr>
        <w:sectPr>
          <w:pgSz w:w="11900" w:h="16840"/>
          <w:pgMar w:top="320" w:right="0" w:bottom="280" w:left="0" w:header="720" w:footer="720" w:gutter="0"/>
          <w:cols w:space="720" w:num="1"/>
        </w:sectPr>
      </w:pPr>
    </w:p>
    <w:p>
      <w:pPr>
        <w:pStyle w:val="3"/>
        <w:spacing w:before="58"/>
        <w:ind w:left="3679"/>
        <w:jc w:val="left"/>
      </w:pPr>
      <w:r>
        <w:drawing>
          <wp:anchor distT="0" distB="0" distL="0" distR="0" simplePos="0" relativeHeight="251679744" behindDoc="1" locked="0" layoutInCell="1" allowOverlap="1">
            <wp:simplePos x="0" y="0"/>
            <wp:positionH relativeFrom="page">
              <wp:posOffset>883285</wp:posOffset>
            </wp:positionH>
            <wp:positionV relativeFrom="paragraph">
              <wp:posOffset>59690</wp:posOffset>
            </wp:positionV>
            <wp:extent cx="5791200" cy="8890"/>
            <wp:effectExtent l="0" t="0" r="0" b="0"/>
            <wp:wrapNone/>
            <wp:docPr id="1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png"/>
                    <pic:cNvPicPr>
                      <a:picLocks noChangeAspect="1"/>
                    </pic:cNvPicPr>
                  </pic:nvPicPr>
                  <pic:blipFill>
                    <a:blip r:embed="rId15" cstate="print"/>
                    <a:stretch>
                      <a:fillRect/>
                    </a:stretch>
                  </pic:blipFill>
                  <pic:spPr>
                    <a:xfrm>
                      <a:off x="0" y="0"/>
                      <a:ext cx="5791200" cy="9144"/>
                    </a:xfrm>
                    <a:prstGeom prst="rect">
                      <a:avLst/>
                    </a:prstGeom>
                  </pic:spPr>
                </pic:pic>
              </a:graphicData>
            </a:graphic>
          </wp:anchor>
        </w:drawing>
      </w:r>
      <w:bookmarkStart w:id="50" w:name="Chapter 9"/>
      <w:bookmarkEnd w:id="50"/>
      <w:r>
        <w:t>Chapter</w:t>
      </w:r>
      <w:r>
        <w:rPr>
          <w:spacing w:val="-4"/>
        </w:rPr>
        <w:t xml:space="preserve"> </w:t>
      </w:r>
      <w:r>
        <w:t>9</w:t>
      </w:r>
    </w:p>
    <w:p>
      <w:pPr>
        <w:spacing w:before="1"/>
        <w:ind w:left="3660" w:right="0" w:firstLine="0"/>
        <w:jc w:val="left"/>
        <w:rPr>
          <w:b/>
          <w:sz w:val="36"/>
        </w:rPr>
      </w:pPr>
      <w:r>
        <w:rPr>
          <w:b/>
          <w:sz w:val="36"/>
        </w:rPr>
        <w:t>Screen</w:t>
      </w:r>
      <w:r>
        <w:rPr>
          <w:b/>
          <w:spacing w:val="-4"/>
          <w:sz w:val="36"/>
        </w:rPr>
        <w:t xml:space="preserve"> </w:t>
      </w:r>
      <w:r>
        <w:rPr>
          <w:b/>
          <w:sz w:val="36"/>
        </w:rPr>
        <w:t>shots</w:t>
      </w:r>
      <w:r>
        <w:rPr>
          <w:b/>
          <w:spacing w:val="1"/>
          <w:sz w:val="36"/>
        </w:rPr>
        <w:t xml:space="preserve"> </w:t>
      </w:r>
      <w:r>
        <w:rPr>
          <w:b/>
          <w:sz w:val="36"/>
        </w:rPr>
        <w:t>of</w:t>
      </w:r>
      <w:r>
        <w:rPr>
          <w:b/>
          <w:spacing w:val="-10"/>
          <w:sz w:val="36"/>
        </w:rPr>
        <w:t xml:space="preserve"> </w:t>
      </w:r>
      <w:r>
        <w:rPr>
          <w:b/>
          <w:sz w:val="36"/>
        </w:rPr>
        <w:t>Project</w:t>
      </w:r>
    </w:p>
    <w:p>
      <w:pPr>
        <w:pStyle w:val="8"/>
        <w:numPr>
          <w:ilvl w:val="1"/>
          <w:numId w:val="8"/>
        </w:numPr>
        <w:tabs>
          <w:tab w:val="left" w:pos="5175"/>
        </w:tabs>
        <w:spacing w:before="244" w:after="0" w:line="240" w:lineRule="auto"/>
        <w:ind w:left="5174" w:right="0" w:hanging="423"/>
        <w:jc w:val="left"/>
      </w:pPr>
      <w:r>
        <w:drawing>
          <wp:anchor distT="0" distB="0" distL="0" distR="0" simplePos="0" relativeHeight="251659264" behindDoc="0" locked="0" layoutInCell="1" allowOverlap="1">
            <wp:simplePos x="0" y="0"/>
            <wp:positionH relativeFrom="page">
              <wp:posOffset>1511300</wp:posOffset>
            </wp:positionH>
            <wp:positionV relativeFrom="paragraph">
              <wp:posOffset>382270</wp:posOffset>
            </wp:positionV>
            <wp:extent cx="4596130" cy="3162300"/>
            <wp:effectExtent l="0" t="0" r="0" b="0"/>
            <wp:wrapTopAndBottom/>
            <wp:docPr id="13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8.jpeg"/>
                    <pic:cNvPicPr>
                      <a:picLocks noChangeAspect="1"/>
                    </pic:cNvPicPr>
                  </pic:nvPicPr>
                  <pic:blipFill>
                    <a:blip r:embed="rId42" cstate="print"/>
                    <a:stretch>
                      <a:fillRect/>
                    </a:stretch>
                  </pic:blipFill>
                  <pic:spPr>
                    <a:xfrm>
                      <a:off x="0" y="0"/>
                      <a:ext cx="4596383" cy="3162300"/>
                    </a:xfrm>
                    <a:prstGeom prst="rect">
                      <a:avLst/>
                    </a:prstGeom>
                  </pic:spPr>
                </pic:pic>
              </a:graphicData>
            </a:graphic>
          </wp:anchor>
        </w:drawing>
      </w:r>
      <w:bookmarkStart w:id="51" w:name="9.1Data Entry page"/>
      <w:bookmarkEnd w:id="51"/>
      <w:r>
        <w:t>Data</w:t>
      </w:r>
      <w:r>
        <w:rPr>
          <w:spacing w:val="-3"/>
        </w:rPr>
        <w:t xml:space="preserve"> </w:t>
      </w:r>
      <w:r>
        <w:t>Entry</w:t>
      </w:r>
      <w:r>
        <w:rPr>
          <w:spacing w:val="-7"/>
        </w:rPr>
        <w:t xml:space="preserve"> </w:t>
      </w:r>
      <w:r>
        <w:t>page</w:t>
      </w:r>
    </w:p>
    <w:p>
      <w:pPr>
        <w:spacing w:before="0"/>
        <w:ind w:left="5119" w:right="0" w:firstLine="0"/>
        <w:jc w:val="left"/>
        <w:rPr>
          <w:b/>
          <w:sz w:val="29"/>
        </w:rPr>
      </w:pPr>
      <w:r>
        <w:rPr>
          <w:b/>
          <w:sz w:val="29"/>
        </w:rPr>
        <w:t>22</w:t>
      </w:r>
    </w:p>
    <w:p>
      <w:pPr>
        <w:pStyle w:val="8"/>
        <w:numPr>
          <w:ilvl w:val="1"/>
          <w:numId w:val="8"/>
        </w:numPr>
        <w:tabs>
          <w:tab w:val="left" w:pos="4164"/>
        </w:tabs>
        <w:spacing w:before="0" w:after="16" w:line="240" w:lineRule="auto"/>
        <w:ind w:left="4164" w:right="0" w:hanging="420"/>
        <w:jc w:val="left"/>
      </w:pPr>
      <w:r>
        <w:t>After</w:t>
      </w:r>
      <w:r>
        <w:rPr>
          <w:spacing w:val="-2"/>
        </w:rPr>
        <w:t xml:space="preserve"> </w:t>
      </w:r>
      <w:r>
        <w:t>clicking</w:t>
      </w:r>
      <w:r>
        <w:rPr>
          <w:spacing w:val="-2"/>
        </w:rPr>
        <w:t xml:space="preserve"> </w:t>
      </w:r>
      <w:r>
        <w:t>on</w:t>
      </w:r>
      <w:r>
        <w:rPr>
          <w:spacing w:val="-2"/>
        </w:rPr>
        <w:t xml:space="preserve"> </w:t>
      </w:r>
      <w:r>
        <w:t>the</w:t>
      </w:r>
      <w:r>
        <w:rPr>
          <w:spacing w:val="-1"/>
        </w:rPr>
        <w:t xml:space="preserve"> </w:t>
      </w:r>
      <w:r>
        <w:t>KNN</w:t>
      </w:r>
      <w:r>
        <w:rPr>
          <w:spacing w:val="-15"/>
        </w:rPr>
        <w:t xml:space="preserve"> </w:t>
      </w:r>
      <w:r>
        <w:t>button</w:t>
      </w:r>
    </w:p>
    <w:p>
      <w:pPr>
        <w:spacing w:line="240" w:lineRule="auto"/>
        <w:ind w:left="1980" w:right="0" w:firstLine="0"/>
        <w:rPr>
          <w:sz w:val="20"/>
        </w:rPr>
      </w:pPr>
      <w:r>
        <w:rPr>
          <w:sz w:val="20"/>
        </w:rPr>
        <w:drawing>
          <wp:inline distT="0" distB="0" distL="0" distR="0">
            <wp:extent cx="5090795" cy="3481070"/>
            <wp:effectExtent l="0" t="0" r="0" b="0"/>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jpeg"/>
                    <pic:cNvPicPr>
                      <a:picLocks noChangeAspect="1"/>
                    </pic:cNvPicPr>
                  </pic:nvPicPr>
                  <pic:blipFill>
                    <a:blip r:embed="rId43" cstate="print"/>
                    <a:stretch>
                      <a:fillRect/>
                    </a:stretch>
                  </pic:blipFill>
                  <pic:spPr>
                    <a:xfrm>
                      <a:off x="0" y="0"/>
                      <a:ext cx="5090995" cy="3481387"/>
                    </a:xfrm>
                    <a:prstGeom prst="rect">
                      <a:avLst/>
                    </a:prstGeom>
                  </pic:spPr>
                </pic:pic>
              </a:graphicData>
            </a:graphic>
          </wp:inline>
        </w:drawing>
      </w:r>
    </w:p>
    <w:p>
      <w:pPr>
        <w:spacing w:before="10" w:line="240" w:lineRule="auto"/>
        <w:rPr>
          <w:b/>
          <w:sz w:val="39"/>
        </w:rPr>
      </w:pPr>
    </w:p>
    <w:p>
      <w:pPr>
        <w:spacing w:before="0"/>
        <w:ind w:left="1381" w:right="4280" w:firstLine="0"/>
        <w:jc w:val="center"/>
        <w:rPr>
          <w:b/>
          <w:sz w:val="20"/>
        </w:rPr>
      </w:pPr>
      <w:r>
        <w:rPr>
          <w:b/>
          <w:sz w:val="20"/>
        </w:rPr>
        <w:t>23</w:t>
      </w:r>
    </w:p>
    <w:p>
      <w:pPr>
        <w:spacing w:before="1" w:line="240" w:lineRule="auto"/>
        <w:rPr>
          <w:b/>
          <w:sz w:val="15"/>
        </w:rPr>
      </w:pPr>
      <w:r>
        <w:drawing>
          <wp:anchor distT="0" distB="0" distL="0" distR="0" simplePos="0" relativeHeight="251659264" behindDoc="0" locked="0" layoutInCell="1" allowOverlap="1">
            <wp:simplePos x="0" y="0"/>
            <wp:positionH relativeFrom="page">
              <wp:posOffset>883285</wp:posOffset>
            </wp:positionH>
            <wp:positionV relativeFrom="paragraph">
              <wp:posOffset>134620</wp:posOffset>
            </wp:positionV>
            <wp:extent cx="5791200" cy="8890"/>
            <wp:effectExtent l="0" t="0" r="0" b="0"/>
            <wp:wrapTopAndBottom/>
            <wp:docPr id="1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b/>
          <w:sz w:val="20"/>
        </w:rPr>
      </w:pPr>
    </w:p>
    <w:p>
      <w:pPr>
        <w:spacing w:before="3" w:line="240" w:lineRule="auto"/>
        <w:rPr>
          <w:b/>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260" w:right="0" w:bottom="280" w:left="0" w:header="720" w:footer="720" w:gutter="0"/>
          <w:cols w:space="720" w:num="1"/>
        </w:sectPr>
      </w:pPr>
    </w:p>
    <w:p>
      <w:pPr>
        <w:spacing w:line="240" w:lineRule="auto"/>
        <w:ind w:left="278" w:right="0" w:firstLine="0"/>
        <w:rPr>
          <w:sz w:val="20"/>
        </w:rPr>
      </w:pPr>
      <w:r>
        <w:rPr>
          <w:sz w:val="20"/>
        </w:rPr>
        <w:pict>
          <v:group id="_x0000_s1037" o:spid="_x0000_s1037" o:spt="203" style="height:326.3pt;width:567.5pt;" coordsize="11350,6526">
            <o:lock v:ext="edit"/>
            <v:shape id="_x0000_s1038" o:spid="_x0000_s1038" o:spt="75" type="#_x0000_t75" style="position:absolute;left:0;top:16;height:6509;width:11350;" filled="f" stroked="f" coordsize="21600,21600">
              <v:path/>
              <v:fill on="f" focussize="0,0"/>
              <v:stroke on="f"/>
              <v:imagedata r:id="rId44" o:title=""/>
              <o:lock v:ext="edit" aspectratio="t"/>
            </v:shape>
            <v:shape id="_x0000_s1039" o:spid="_x0000_s1039" o:spt="202" type="#_x0000_t202" style="position:absolute;left:0;top:0;height:6526;width:11350;" filled="f" stroked="f" coordsize="21600,21600">
              <v:path/>
              <v:fill on="f" focussize="0,0"/>
              <v:stroke on="f" joinstyle="miter"/>
              <v:imagedata o:title=""/>
              <o:lock v:ext="edit"/>
              <v:textbox inset="0mm,0mm,0mm,0mm">
                <w:txbxContent>
                  <w:p>
                    <w:pPr>
                      <w:tabs>
                        <w:tab w:val="left" w:pos="3285"/>
                      </w:tabs>
                      <w:spacing w:before="0" w:line="311" w:lineRule="exact"/>
                      <w:ind w:left="2568" w:right="0" w:firstLine="0"/>
                      <w:jc w:val="left"/>
                      <w:rPr>
                        <w:b/>
                        <w:sz w:val="27"/>
                      </w:rPr>
                    </w:pPr>
                    <w:r>
                      <w:rPr>
                        <w:b/>
                        <w:sz w:val="28"/>
                      </w:rPr>
                      <w:t>9.3</w:t>
                    </w:r>
                    <w:r>
                      <w:rPr>
                        <w:b/>
                        <w:sz w:val="28"/>
                      </w:rPr>
                      <w:tab/>
                    </w:r>
                    <w:r>
                      <w:rPr>
                        <w:b/>
                        <w:spacing w:val="-1"/>
                        <w:sz w:val="27"/>
                      </w:rPr>
                      <w:t>After</w:t>
                    </w:r>
                    <w:r>
                      <w:rPr>
                        <w:b/>
                        <w:sz w:val="27"/>
                      </w:rPr>
                      <w:t xml:space="preserve"> </w:t>
                    </w:r>
                    <w:r>
                      <w:rPr>
                        <w:b/>
                        <w:spacing w:val="-1"/>
                        <w:sz w:val="27"/>
                      </w:rPr>
                      <w:t>clicking</w:t>
                    </w:r>
                    <w:r>
                      <w:rPr>
                        <w:b/>
                        <w:spacing w:val="2"/>
                        <w:sz w:val="27"/>
                      </w:rPr>
                      <w:t xml:space="preserve"> </w:t>
                    </w:r>
                    <w:r>
                      <w:rPr>
                        <w:b/>
                        <w:spacing w:val="-1"/>
                        <w:sz w:val="27"/>
                      </w:rPr>
                      <w:t>on</w:t>
                    </w:r>
                    <w:r>
                      <w:rPr>
                        <w:b/>
                        <w:spacing w:val="4"/>
                        <w:sz w:val="27"/>
                      </w:rPr>
                      <w:t xml:space="preserve"> </w:t>
                    </w:r>
                    <w:r>
                      <w:rPr>
                        <w:b/>
                        <w:spacing w:val="-1"/>
                        <w:sz w:val="27"/>
                      </w:rPr>
                      <w:t>the</w:t>
                    </w:r>
                    <w:r>
                      <w:rPr>
                        <w:b/>
                        <w:sz w:val="27"/>
                      </w:rPr>
                      <w:t xml:space="preserve"> </w:t>
                    </w:r>
                    <w:r>
                      <w:rPr>
                        <w:b/>
                        <w:spacing w:val="-1"/>
                        <w:sz w:val="27"/>
                      </w:rPr>
                      <w:t>Logistic</w:t>
                    </w:r>
                    <w:r>
                      <w:rPr>
                        <w:b/>
                        <w:spacing w:val="3"/>
                        <w:sz w:val="27"/>
                      </w:rPr>
                      <w:t xml:space="preserve"> </w:t>
                    </w:r>
                    <w:r>
                      <w:rPr>
                        <w:b/>
                        <w:spacing w:val="-1"/>
                        <w:sz w:val="27"/>
                      </w:rPr>
                      <w:t>Regression</w:t>
                    </w:r>
                    <w:r>
                      <w:rPr>
                        <w:b/>
                        <w:spacing w:val="-18"/>
                        <w:sz w:val="27"/>
                      </w:rPr>
                      <w:t xml:space="preserve"> </w:t>
                    </w:r>
                    <w:r>
                      <w:rPr>
                        <w:b/>
                        <w:sz w:val="27"/>
                      </w:rPr>
                      <w:t>button</w:t>
                    </w:r>
                  </w:p>
                </w:txbxContent>
              </v:textbox>
            </v:shape>
            <w10:wrap type="none"/>
            <w10:anchorlock/>
          </v:group>
        </w:pict>
      </w:r>
    </w:p>
    <w:p>
      <w:pPr>
        <w:spacing w:before="6" w:line="240" w:lineRule="auto"/>
        <w:rPr>
          <w:b/>
          <w:sz w:val="6"/>
        </w:rPr>
      </w:pPr>
    </w:p>
    <w:p>
      <w:pPr>
        <w:pStyle w:val="8"/>
        <w:numPr>
          <w:ilvl w:val="1"/>
          <w:numId w:val="9"/>
        </w:numPr>
        <w:tabs>
          <w:tab w:val="left" w:pos="3887"/>
          <w:tab w:val="left" w:pos="3888"/>
        </w:tabs>
        <w:spacing w:before="89" w:after="0" w:line="240" w:lineRule="auto"/>
        <w:ind w:left="3888" w:right="0" w:hanging="720"/>
        <w:jc w:val="left"/>
      </w:pPr>
      <w:r>
        <w:drawing>
          <wp:anchor distT="0" distB="0" distL="0" distR="0" simplePos="0" relativeHeight="251659264" behindDoc="0" locked="0" layoutInCell="1" allowOverlap="1">
            <wp:simplePos x="0" y="0"/>
            <wp:positionH relativeFrom="page">
              <wp:posOffset>572770</wp:posOffset>
            </wp:positionH>
            <wp:positionV relativeFrom="paragraph">
              <wp:posOffset>290195</wp:posOffset>
            </wp:positionV>
            <wp:extent cx="6356985" cy="4391025"/>
            <wp:effectExtent l="0" t="0" r="0" b="0"/>
            <wp:wrapTopAndBottom/>
            <wp:docPr id="13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1.jpeg"/>
                    <pic:cNvPicPr>
                      <a:picLocks noChangeAspect="1"/>
                    </pic:cNvPicPr>
                  </pic:nvPicPr>
                  <pic:blipFill>
                    <a:blip r:embed="rId45" cstate="print"/>
                    <a:stretch>
                      <a:fillRect/>
                    </a:stretch>
                  </pic:blipFill>
                  <pic:spPr>
                    <a:xfrm>
                      <a:off x="0" y="0"/>
                      <a:ext cx="6357155" cy="4391025"/>
                    </a:xfrm>
                    <a:prstGeom prst="rect">
                      <a:avLst/>
                    </a:prstGeom>
                  </pic:spPr>
                </pic:pic>
              </a:graphicData>
            </a:graphic>
          </wp:anchor>
        </w:drawing>
      </w:r>
      <w:r>
        <w:t>After</w:t>
      </w:r>
      <w:r>
        <w:rPr>
          <w:spacing w:val="-3"/>
        </w:rPr>
        <w:t xml:space="preserve"> </w:t>
      </w:r>
      <w:r>
        <w:t>clicking</w:t>
      </w:r>
      <w:r>
        <w:rPr>
          <w:spacing w:val="-2"/>
        </w:rPr>
        <w:t xml:space="preserve"> </w:t>
      </w:r>
      <w:r>
        <w:t>on</w:t>
      </w:r>
      <w:r>
        <w:rPr>
          <w:spacing w:val="-1"/>
        </w:rPr>
        <w:t xml:space="preserve"> </w:t>
      </w:r>
      <w:r>
        <w:t>the</w:t>
      </w:r>
      <w:r>
        <w:rPr>
          <w:spacing w:val="-3"/>
        </w:rPr>
        <w:t xml:space="preserve"> </w:t>
      </w:r>
      <w:r>
        <w:t>Naive</w:t>
      </w:r>
      <w:r>
        <w:rPr>
          <w:spacing w:val="-2"/>
        </w:rPr>
        <w:t xml:space="preserve"> </w:t>
      </w:r>
      <w:r>
        <w:t>Bayes</w:t>
      </w:r>
      <w:r>
        <w:rPr>
          <w:spacing w:val="-12"/>
        </w:rPr>
        <w:t xml:space="preserve"> </w:t>
      </w:r>
      <w:r>
        <w:t>button</w:t>
      </w:r>
    </w:p>
    <w:p>
      <w:pPr>
        <w:spacing w:before="0" w:line="240" w:lineRule="auto"/>
        <w:rPr>
          <w:b/>
          <w:sz w:val="30"/>
        </w:rPr>
      </w:pPr>
    </w:p>
    <w:p>
      <w:pPr>
        <w:spacing w:before="0" w:line="240" w:lineRule="auto"/>
        <w:rPr>
          <w:b/>
          <w:sz w:val="30"/>
        </w:rPr>
      </w:pPr>
    </w:p>
    <w:p>
      <w:pPr>
        <w:spacing w:before="201"/>
        <w:ind w:left="136" w:right="1595" w:firstLine="0"/>
        <w:jc w:val="center"/>
        <w:rPr>
          <w:b/>
          <w:sz w:val="20"/>
        </w:rPr>
      </w:pPr>
      <w:r>
        <w:rPr>
          <w:b/>
          <w:sz w:val="20"/>
        </w:rPr>
        <w:t>23</w:t>
      </w:r>
    </w:p>
    <w:p>
      <w:pPr>
        <w:spacing w:before="9" w:line="240" w:lineRule="auto"/>
        <w:rPr>
          <w:b/>
          <w:sz w:val="12"/>
        </w:rPr>
      </w:pPr>
      <w:r>
        <w:drawing>
          <wp:anchor distT="0" distB="0" distL="0" distR="0" simplePos="0" relativeHeight="251659264" behindDoc="0" locked="0" layoutInCell="1" allowOverlap="1">
            <wp:simplePos x="0" y="0"/>
            <wp:positionH relativeFrom="page">
              <wp:posOffset>883285</wp:posOffset>
            </wp:positionH>
            <wp:positionV relativeFrom="paragraph">
              <wp:posOffset>118110</wp:posOffset>
            </wp:positionV>
            <wp:extent cx="5791200" cy="8890"/>
            <wp:effectExtent l="0" t="0" r="0" b="0"/>
            <wp:wrapTopAndBottom/>
            <wp:docPr id="1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b/>
          <w:sz w:val="20"/>
        </w:rPr>
      </w:pPr>
    </w:p>
    <w:p>
      <w:pPr>
        <w:spacing w:before="3" w:line="240" w:lineRule="auto"/>
        <w:rPr>
          <w:b/>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00" w:right="0" w:bottom="280" w:left="0" w:header="720" w:footer="720" w:gutter="0"/>
          <w:cols w:space="720" w:num="1"/>
        </w:sectPr>
      </w:pPr>
    </w:p>
    <w:p>
      <w:pPr>
        <w:spacing w:before="71"/>
        <w:ind w:left="0" w:right="1368" w:firstLine="0"/>
        <w:jc w:val="right"/>
        <w:rPr>
          <w:i/>
          <w:sz w:val="23"/>
        </w:rPr>
      </w:pPr>
      <w:r>
        <w:drawing>
          <wp:anchor distT="0" distB="0" distL="0" distR="0" simplePos="0" relativeHeight="251680768"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1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4"/>
          <w:sz w:val="23"/>
        </w:rPr>
        <w:t xml:space="preserve"> </w:t>
      </w:r>
      <w:r>
        <w:rPr>
          <w:i/>
          <w:sz w:val="23"/>
        </w:rPr>
        <w:t>OF</w:t>
      </w:r>
      <w:r>
        <w:rPr>
          <w:i/>
          <w:spacing w:val="1"/>
          <w:sz w:val="23"/>
        </w:rPr>
        <w:t xml:space="preserve"> </w:t>
      </w:r>
      <w:r>
        <w:rPr>
          <w:i/>
          <w:sz w:val="23"/>
        </w:rPr>
        <w:t>PROJECT</w:t>
      </w:r>
    </w:p>
    <w:p>
      <w:pPr>
        <w:spacing w:before="0" w:line="240" w:lineRule="auto"/>
        <w:rPr>
          <w:i/>
          <w:sz w:val="24"/>
        </w:rPr>
      </w:pPr>
    </w:p>
    <w:p>
      <w:pPr>
        <w:pStyle w:val="23"/>
        <w:numPr>
          <w:ilvl w:val="1"/>
          <w:numId w:val="9"/>
        </w:numPr>
        <w:tabs>
          <w:tab w:val="left" w:pos="3897"/>
          <w:tab w:val="left" w:pos="3898"/>
        </w:tabs>
        <w:spacing w:before="212" w:after="0" w:line="240" w:lineRule="auto"/>
        <w:ind w:left="3897" w:right="0" w:hanging="723"/>
        <w:jc w:val="left"/>
        <w:rPr>
          <w:b/>
          <w:sz w:val="27"/>
        </w:rPr>
      </w:pPr>
      <w:r>
        <w:drawing>
          <wp:anchor distT="0" distB="0" distL="0" distR="0" simplePos="0" relativeHeight="251659264" behindDoc="0" locked="0" layoutInCell="1" allowOverlap="1">
            <wp:simplePos x="0" y="0"/>
            <wp:positionH relativeFrom="page">
              <wp:posOffset>1111885</wp:posOffset>
            </wp:positionH>
            <wp:positionV relativeFrom="paragraph">
              <wp:posOffset>368300</wp:posOffset>
            </wp:positionV>
            <wp:extent cx="5356225" cy="3671570"/>
            <wp:effectExtent l="0" t="0" r="0" b="0"/>
            <wp:wrapTopAndBottom/>
            <wp:docPr id="14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2.jpeg"/>
                    <pic:cNvPicPr>
                      <a:picLocks noChangeAspect="1"/>
                    </pic:cNvPicPr>
                  </pic:nvPicPr>
                  <pic:blipFill>
                    <a:blip r:embed="rId46" cstate="print"/>
                    <a:stretch>
                      <a:fillRect/>
                    </a:stretch>
                  </pic:blipFill>
                  <pic:spPr>
                    <a:xfrm>
                      <a:off x="0" y="0"/>
                      <a:ext cx="5356169" cy="3671887"/>
                    </a:xfrm>
                    <a:prstGeom prst="rect">
                      <a:avLst/>
                    </a:prstGeom>
                  </pic:spPr>
                </pic:pic>
              </a:graphicData>
            </a:graphic>
          </wp:anchor>
        </w:drawing>
      </w:r>
      <w:r>
        <w:rPr>
          <w:b/>
          <w:sz w:val="27"/>
        </w:rPr>
        <w:t>After</w:t>
      </w:r>
      <w:r>
        <w:rPr>
          <w:b/>
          <w:spacing w:val="-4"/>
          <w:sz w:val="27"/>
        </w:rPr>
        <w:t xml:space="preserve"> </w:t>
      </w:r>
      <w:r>
        <w:rPr>
          <w:b/>
          <w:sz w:val="27"/>
        </w:rPr>
        <w:t>clicking on</w:t>
      </w:r>
      <w:r>
        <w:rPr>
          <w:b/>
          <w:spacing w:val="-3"/>
          <w:sz w:val="27"/>
        </w:rPr>
        <w:t xml:space="preserve"> </w:t>
      </w:r>
      <w:r>
        <w:rPr>
          <w:b/>
          <w:sz w:val="27"/>
        </w:rPr>
        <w:t>the</w:t>
      </w:r>
      <w:r>
        <w:rPr>
          <w:b/>
          <w:spacing w:val="-1"/>
          <w:sz w:val="27"/>
        </w:rPr>
        <w:t xml:space="preserve"> </w:t>
      </w:r>
      <w:r>
        <w:rPr>
          <w:b/>
          <w:sz w:val="27"/>
        </w:rPr>
        <w:t>Decision</w:t>
      </w:r>
      <w:r>
        <w:rPr>
          <w:b/>
          <w:spacing w:val="-3"/>
          <w:sz w:val="27"/>
        </w:rPr>
        <w:t xml:space="preserve"> </w:t>
      </w:r>
      <w:r>
        <w:rPr>
          <w:b/>
          <w:sz w:val="27"/>
        </w:rPr>
        <w:t>Tree</w:t>
      </w:r>
      <w:r>
        <w:rPr>
          <w:b/>
          <w:spacing w:val="1"/>
          <w:sz w:val="27"/>
        </w:rPr>
        <w:t xml:space="preserve"> </w:t>
      </w:r>
      <w:r>
        <w:rPr>
          <w:b/>
          <w:sz w:val="27"/>
        </w:rPr>
        <w:t>button</w:t>
      </w:r>
    </w:p>
    <w:p>
      <w:pPr>
        <w:spacing w:before="0" w:line="240" w:lineRule="auto"/>
        <w:rPr>
          <w:b/>
          <w:sz w:val="30"/>
        </w:rPr>
      </w:pPr>
    </w:p>
    <w:p>
      <w:pPr>
        <w:spacing w:before="3" w:line="240" w:lineRule="auto"/>
        <w:rPr>
          <w:b/>
          <w:sz w:val="30"/>
        </w:rPr>
      </w:pPr>
    </w:p>
    <w:p>
      <w:pPr>
        <w:pStyle w:val="23"/>
        <w:numPr>
          <w:ilvl w:val="1"/>
          <w:numId w:val="9"/>
        </w:numPr>
        <w:tabs>
          <w:tab w:val="left" w:pos="4147"/>
          <w:tab w:val="left" w:pos="4148"/>
        </w:tabs>
        <w:spacing w:before="0" w:after="0" w:line="240" w:lineRule="auto"/>
        <w:ind w:left="4147" w:right="0" w:hanging="724"/>
        <w:jc w:val="left"/>
        <w:rPr>
          <w:b/>
          <w:sz w:val="27"/>
        </w:rPr>
      </w:pPr>
      <w:r>
        <w:rPr>
          <w:b/>
          <w:sz w:val="27"/>
        </w:rPr>
        <w:t>After</w:t>
      </w:r>
      <w:r>
        <w:rPr>
          <w:b/>
          <w:spacing w:val="-3"/>
          <w:sz w:val="27"/>
        </w:rPr>
        <w:t xml:space="preserve"> </w:t>
      </w:r>
      <w:r>
        <w:rPr>
          <w:b/>
          <w:sz w:val="27"/>
        </w:rPr>
        <w:t>clicking</w:t>
      </w:r>
      <w:r>
        <w:rPr>
          <w:b/>
          <w:spacing w:val="-1"/>
          <w:sz w:val="27"/>
        </w:rPr>
        <w:t xml:space="preserve"> </w:t>
      </w:r>
      <w:r>
        <w:rPr>
          <w:b/>
          <w:sz w:val="27"/>
        </w:rPr>
        <w:t>on</w:t>
      </w:r>
      <w:r>
        <w:rPr>
          <w:b/>
          <w:spacing w:val="-2"/>
          <w:sz w:val="27"/>
        </w:rPr>
        <w:t xml:space="preserve"> </w:t>
      </w:r>
      <w:r>
        <w:rPr>
          <w:b/>
          <w:sz w:val="27"/>
        </w:rPr>
        <w:t>the</w:t>
      </w:r>
      <w:r>
        <w:rPr>
          <w:b/>
          <w:spacing w:val="-3"/>
          <w:sz w:val="27"/>
        </w:rPr>
        <w:t xml:space="preserve"> </w:t>
      </w:r>
      <w:r>
        <w:rPr>
          <w:b/>
          <w:sz w:val="27"/>
        </w:rPr>
        <w:t>Compare</w:t>
      </w:r>
      <w:r>
        <w:rPr>
          <w:b/>
          <w:spacing w:val="-3"/>
          <w:sz w:val="27"/>
        </w:rPr>
        <w:t xml:space="preserve"> </w:t>
      </w:r>
      <w:r>
        <w:rPr>
          <w:b/>
          <w:sz w:val="27"/>
        </w:rPr>
        <w:t>button</w:t>
      </w:r>
    </w:p>
    <w:p>
      <w:pPr>
        <w:spacing w:before="10" w:line="240" w:lineRule="auto"/>
        <w:rPr>
          <w:b/>
          <w:sz w:val="28"/>
        </w:rPr>
      </w:pPr>
      <w:r>
        <w:drawing>
          <wp:anchor distT="0" distB="0" distL="0" distR="0" simplePos="0" relativeHeight="251659264" behindDoc="0" locked="0" layoutInCell="1" allowOverlap="1">
            <wp:simplePos x="0" y="0"/>
            <wp:positionH relativeFrom="page">
              <wp:posOffset>141605</wp:posOffset>
            </wp:positionH>
            <wp:positionV relativeFrom="paragraph">
              <wp:posOffset>235585</wp:posOffset>
            </wp:positionV>
            <wp:extent cx="7389495" cy="3932555"/>
            <wp:effectExtent l="0" t="0" r="0" b="0"/>
            <wp:wrapTopAndBottom/>
            <wp:docPr id="1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3.png"/>
                    <pic:cNvPicPr>
                      <a:picLocks noChangeAspect="1"/>
                    </pic:cNvPicPr>
                  </pic:nvPicPr>
                  <pic:blipFill>
                    <a:blip r:embed="rId47" cstate="print"/>
                    <a:stretch>
                      <a:fillRect/>
                    </a:stretch>
                  </pic:blipFill>
                  <pic:spPr>
                    <a:xfrm>
                      <a:off x="0" y="0"/>
                      <a:ext cx="7389783" cy="3932682"/>
                    </a:xfrm>
                    <a:prstGeom prst="rect">
                      <a:avLst/>
                    </a:prstGeom>
                  </pic:spPr>
                </pic:pic>
              </a:graphicData>
            </a:graphic>
          </wp:anchor>
        </w:drawing>
      </w:r>
    </w:p>
    <w:p>
      <w:pPr>
        <w:tabs>
          <w:tab w:val="right" w:pos="10470"/>
        </w:tabs>
        <w:spacing w:before="166"/>
        <w:ind w:left="1380" w:right="0" w:firstLine="0"/>
        <w:jc w:val="left"/>
        <w:rPr>
          <w:sz w:val="23"/>
        </w:rPr>
      </w:pPr>
      <w:r>
        <w:rPr>
          <w:i/>
          <w:sz w:val="23"/>
        </w:rPr>
        <w:t>School</w:t>
      </w:r>
      <w:r>
        <w:rPr>
          <w:i/>
          <w:spacing w:val="-3"/>
          <w:sz w:val="23"/>
        </w:rPr>
        <w:t xml:space="preserve"> </w:t>
      </w:r>
      <w:r>
        <w:rPr>
          <w:i/>
          <w:sz w:val="23"/>
        </w:rPr>
        <w:t>of</w:t>
      </w:r>
      <w:r>
        <w:rPr>
          <w:i/>
          <w:spacing w:val="-2"/>
          <w:sz w:val="23"/>
        </w:rPr>
        <w:t xml:space="preserve"> </w:t>
      </w:r>
      <w:r>
        <w:rPr>
          <w:i/>
          <w:sz w:val="23"/>
        </w:rPr>
        <w:t>Computer</w:t>
      </w:r>
      <w:r>
        <w:rPr>
          <w:i/>
          <w:spacing w:val="-1"/>
          <w:sz w:val="23"/>
        </w:rPr>
        <w:t xml:space="preserve"> </w:t>
      </w:r>
      <w:r>
        <w:rPr>
          <w:i/>
          <w:sz w:val="23"/>
        </w:rPr>
        <w:t>Engineering,</w:t>
      </w:r>
      <w:r>
        <w:rPr>
          <w:i/>
          <w:spacing w:val="-5"/>
          <w:sz w:val="23"/>
        </w:rPr>
        <w:t xml:space="preserve"> </w:t>
      </w:r>
      <w:r>
        <w:rPr>
          <w:i/>
          <w:sz w:val="23"/>
        </w:rPr>
        <w:t>KIIT,</w:t>
      </w:r>
      <w:r>
        <w:rPr>
          <w:i/>
          <w:spacing w:val="-3"/>
          <w:sz w:val="23"/>
        </w:rPr>
        <w:t xml:space="preserve"> </w:t>
      </w:r>
      <w:r>
        <w:rPr>
          <w:i/>
          <w:sz w:val="23"/>
        </w:rPr>
        <w:t>BBSR</w:t>
      </w:r>
      <w:r>
        <w:rPr>
          <w:i/>
          <w:sz w:val="23"/>
        </w:rPr>
        <w:tab/>
      </w:r>
      <w:r>
        <w:rPr>
          <w:sz w:val="23"/>
        </w:rPr>
        <w:t>24</w:t>
      </w:r>
    </w:p>
    <w:p>
      <w:pPr>
        <w:spacing w:before="5" w:line="240" w:lineRule="auto"/>
        <w:rPr>
          <w:sz w:val="27"/>
        </w:rPr>
      </w:pPr>
      <w:r>
        <w:drawing>
          <wp:anchor distT="0" distB="0" distL="0" distR="0" simplePos="0" relativeHeight="251659264" behindDoc="0" locked="0" layoutInCell="1" allowOverlap="1">
            <wp:simplePos x="0" y="0"/>
            <wp:positionH relativeFrom="page">
              <wp:posOffset>883285</wp:posOffset>
            </wp:positionH>
            <wp:positionV relativeFrom="paragraph">
              <wp:posOffset>225425</wp:posOffset>
            </wp:positionV>
            <wp:extent cx="5791200" cy="8890"/>
            <wp:effectExtent l="0" t="0" r="0" b="0"/>
            <wp:wrapTopAndBottom/>
            <wp:docPr id="1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 w:lineRule="exact"/>
        <w:ind w:left="278" w:right="0" w:firstLine="0"/>
        <w:rPr>
          <w:sz w:val="2"/>
        </w:rPr>
      </w:pPr>
      <w:r>
        <w:rPr>
          <w:sz w:val="2"/>
        </w:rPr>
        <w:drawing>
          <wp:inline distT="0" distB="0" distL="0" distR="0">
            <wp:extent cx="7148830" cy="15240"/>
            <wp:effectExtent l="0" t="0" r="0" b="0"/>
            <wp:docPr id="1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3.png"/>
                    <pic:cNvPicPr>
                      <a:picLocks noChangeAspect="1"/>
                    </pic:cNvPicPr>
                  </pic:nvPicPr>
                  <pic:blipFill>
                    <a:blip r:embed="rId17" cstate="print"/>
                    <a:stretch>
                      <a:fillRect/>
                    </a:stretch>
                  </pic:blipFill>
                  <pic:spPr>
                    <a:xfrm>
                      <a:off x="0" y="0"/>
                      <a:ext cx="7148875" cy="15621"/>
                    </a:xfrm>
                    <a:prstGeom prst="rect">
                      <a:avLst/>
                    </a:prstGeom>
                  </pic:spPr>
                </pic:pic>
              </a:graphicData>
            </a:graphic>
          </wp:inline>
        </w:drawing>
      </w:r>
    </w:p>
    <w:p>
      <w:pPr>
        <w:spacing w:before="1" w:line="240" w:lineRule="auto"/>
        <w:rPr>
          <w:sz w:val="14"/>
        </w:rPr>
      </w:pPr>
    </w:p>
    <w:p>
      <w:pPr>
        <w:pStyle w:val="23"/>
        <w:numPr>
          <w:ilvl w:val="1"/>
          <w:numId w:val="9"/>
        </w:numPr>
        <w:tabs>
          <w:tab w:val="left" w:pos="2995"/>
          <w:tab w:val="left" w:pos="2996"/>
        </w:tabs>
        <w:spacing w:before="89" w:after="0" w:line="240" w:lineRule="auto"/>
        <w:ind w:left="2995" w:right="0" w:hanging="724"/>
        <w:jc w:val="left"/>
        <w:rPr>
          <w:b/>
          <w:sz w:val="27"/>
        </w:rPr>
      </w:pPr>
      <w:r>
        <w:rPr>
          <w:b/>
          <w:w w:val="95"/>
          <w:sz w:val="27"/>
        </w:rPr>
        <w:t>After</w:t>
      </w:r>
      <w:r>
        <w:rPr>
          <w:b/>
          <w:spacing w:val="34"/>
          <w:w w:val="95"/>
          <w:sz w:val="27"/>
        </w:rPr>
        <w:t xml:space="preserve"> </w:t>
      </w:r>
      <w:r>
        <w:rPr>
          <w:b/>
          <w:w w:val="95"/>
          <w:sz w:val="27"/>
        </w:rPr>
        <w:t>entering</w:t>
      </w:r>
      <w:r>
        <w:rPr>
          <w:b/>
          <w:spacing w:val="36"/>
          <w:w w:val="95"/>
          <w:sz w:val="27"/>
        </w:rPr>
        <w:t xml:space="preserve"> </w:t>
      </w:r>
      <w:r>
        <w:rPr>
          <w:b/>
          <w:w w:val="95"/>
          <w:sz w:val="27"/>
        </w:rPr>
        <w:t>the</w:t>
      </w:r>
      <w:r>
        <w:rPr>
          <w:b/>
          <w:spacing w:val="35"/>
          <w:w w:val="95"/>
          <w:sz w:val="27"/>
        </w:rPr>
        <w:t xml:space="preserve"> </w:t>
      </w:r>
      <w:r>
        <w:rPr>
          <w:b/>
          <w:w w:val="95"/>
          <w:sz w:val="27"/>
        </w:rPr>
        <w:t>data</w:t>
      </w:r>
      <w:r>
        <w:rPr>
          <w:b/>
          <w:spacing w:val="36"/>
          <w:w w:val="95"/>
          <w:sz w:val="27"/>
        </w:rPr>
        <w:t xml:space="preserve"> </w:t>
      </w:r>
      <w:r>
        <w:rPr>
          <w:b/>
          <w:w w:val="95"/>
          <w:sz w:val="27"/>
        </w:rPr>
        <w:t>and</w:t>
      </w:r>
      <w:r>
        <w:rPr>
          <w:b/>
          <w:spacing w:val="36"/>
          <w:w w:val="95"/>
          <w:sz w:val="27"/>
        </w:rPr>
        <w:t xml:space="preserve"> </w:t>
      </w:r>
      <w:r>
        <w:rPr>
          <w:b/>
          <w:w w:val="95"/>
          <w:sz w:val="27"/>
        </w:rPr>
        <w:t>clicking</w:t>
      </w:r>
      <w:r>
        <w:rPr>
          <w:b/>
          <w:spacing w:val="37"/>
          <w:w w:val="95"/>
          <w:sz w:val="27"/>
        </w:rPr>
        <w:t xml:space="preserve"> </w:t>
      </w:r>
      <w:r>
        <w:rPr>
          <w:b/>
          <w:w w:val="95"/>
          <w:sz w:val="27"/>
        </w:rPr>
        <w:t>on</w:t>
      </w:r>
      <w:r>
        <w:rPr>
          <w:b/>
          <w:spacing w:val="35"/>
          <w:w w:val="95"/>
          <w:sz w:val="27"/>
        </w:rPr>
        <w:t xml:space="preserve"> </w:t>
      </w:r>
      <w:r>
        <w:rPr>
          <w:b/>
          <w:w w:val="95"/>
          <w:sz w:val="27"/>
        </w:rPr>
        <w:t>the</w:t>
      </w:r>
      <w:r>
        <w:rPr>
          <w:b/>
          <w:spacing w:val="34"/>
          <w:w w:val="95"/>
          <w:sz w:val="27"/>
        </w:rPr>
        <w:t xml:space="preserve"> </w:t>
      </w:r>
      <w:r>
        <w:rPr>
          <w:b/>
          <w:w w:val="95"/>
          <w:sz w:val="27"/>
        </w:rPr>
        <w:t>Predict</w:t>
      </w:r>
      <w:r>
        <w:rPr>
          <w:b/>
          <w:spacing w:val="1"/>
          <w:w w:val="95"/>
          <w:sz w:val="27"/>
        </w:rPr>
        <w:t xml:space="preserve"> </w:t>
      </w:r>
      <w:r>
        <w:rPr>
          <w:b/>
          <w:w w:val="95"/>
          <w:sz w:val="27"/>
        </w:rPr>
        <w:t>button</w:t>
      </w:r>
    </w:p>
    <w:p>
      <w:pPr>
        <w:spacing w:before="10" w:line="240" w:lineRule="auto"/>
        <w:rPr>
          <w:b/>
          <w:sz w:val="20"/>
        </w:rPr>
      </w:pPr>
      <w:r>
        <w:drawing>
          <wp:anchor distT="0" distB="0" distL="0" distR="0" simplePos="0" relativeHeight="251659264" behindDoc="0" locked="0" layoutInCell="1" allowOverlap="1">
            <wp:simplePos x="0" y="0"/>
            <wp:positionH relativeFrom="page">
              <wp:posOffset>888365</wp:posOffset>
            </wp:positionH>
            <wp:positionV relativeFrom="paragraph">
              <wp:posOffset>177165</wp:posOffset>
            </wp:positionV>
            <wp:extent cx="5725795" cy="3219450"/>
            <wp:effectExtent l="0" t="0" r="0" b="0"/>
            <wp:wrapTopAndBottom/>
            <wp:docPr id="15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4.jpeg"/>
                    <pic:cNvPicPr>
                      <a:picLocks noChangeAspect="1"/>
                    </pic:cNvPicPr>
                  </pic:nvPicPr>
                  <pic:blipFill>
                    <a:blip r:embed="rId48" cstate="print"/>
                    <a:stretch>
                      <a:fillRect/>
                    </a:stretch>
                  </pic:blipFill>
                  <pic:spPr>
                    <a:xfrm>
                      <a:off x="0" y="0"/>
                      <a:ext cx="5725836" cy="3219450"/>
                    </a:xfrm>
                    <a:prstGeom prst="rect">
                      <a:avLst/>
                    </a:prstGeom>
                  </pic:spPr>
                </pic:pic>
              </a:graphicData>
            </a:graphic>
          </wp:anchor>
        </w:drawing>
      </w:r>
    </w:p>
    <w:p>
      <w:pPr>
        <w:spacing w:before="0" w:line="240" w:lineRule="auto"/>
        <w:rPr>
          <w:b/>
          <w:sz w:val="30"/>
        </w:rPr>
      </w:pPr>
    </w:p>
    <w:p>
      <w:pPr>
        <w:spacing w:before="0" w:line="240" w:lineRule="auto"/>
        <w:rPr>
          <w:b/>
          <w:sz w:val="30"/>
        </w:rPr>
      </w:pPr>
    </w:p>
    <w:p>
      <w:pPr>
        <w:pStyle w:val="23"/>
        <w:numPr>
          <w:ilvl w:val="1"/>
          <w:numId w:val="9"/>
        </w:numPr>
        <w:tabs>
          <w:tab w:val="left" w:pos="3833"/>
        </w:tabs>
        <w:spacing w:before="226" w:after="0" w:line="240" w:lineRule="auto"/>
        <w:ind w:left="3832" w:right="0" w:hanging="423"/>
        <w:jc w:val="left"/>
        <w:rPr>
          <w:b/>
          <w:sz w:val="28"/>
        </w:rPr>
      </w:pPr>
      <w:bookmarkStart w:id="52" w:name="9.8Then after clicking on the Reset butt"/>
      <w:bookmarkEnd w:id="52"/>
      <w:r>
        <w:rPr>
          <w:b/>
          <w:sz w:val="28"/>
        </w:rPr>
        <w:t>Then</w:t>
      </w:r>
      <w:r>
        <w:rPr>
          <w:b/>
          <w:spacing w:val="-5"/>
          <w:sz w:val="28"/>
        </w:rPr>
        <w:t xml:space="preserve"> </w:t>
      </w:r>
      <w:r>
        <w:rPr>
          <w:b/>
          <w:sz w:val="28"/>
        </w:rPr>
        <w:t>after</w:t>
      </w:r>
      <w:r>
        <w:rPr>
          <w:b/>
          <w:spacing w:val="-2"/>
          <w:sz w:val="28"/>
        </w:rPr>
        <w:t xml:space="preserve"> </w:t>
      </w:r>
      <w:r>
        <w:rPr>
          <w:b/>
          <w:sz w:val="28"/>
        </w:rPr>
        <w:t>clicking</w:t>
      </w:r>
      <w:r>
        <w:rPr>
          <w:b/>
          <w:spacing w:val="-2"/>
          <w:sz w:val="28"/>
        </w:rPr>
        <w:t xml:space="preserve"> </w:t>
      </w:r>
      <w:r>
        <w:rPr>
          <w:b/>
          <w:sz w:val="28"/>
        </w:rPr>
        <w:t>on</w:t>
      </w:r>
      <w:r>
        <w:rPr>
          <w:b/>
          <w:spacing w:val="-2"/>
          <w:sz w:val="28"/>
        </w:rPr>
        <w:t xml:space="preserve"> </w:t>
      </w:r>
      <w:r>
        <w:rPr>
          <w:b/>
          <w:sz w:val="28"/>
        </w:rPr>
        <w:t>the</w:t>
      </w:r>
      <w:r>
        <w:rPr>
          <w:b/>
          <w:spacing w:val="-2"/>
          <w:sz w:val="28"/>
        </w:rPr>
        <w:t xml:space="preserve"> </w:t>
      </w:r>
      <w:r>
        <w:rPr>
          <w:b/>
          <w:sz w:val="28"/>
        </w:rPr>
        <w:t>Reset</w:t>
      </w:r>
      <w:r>
        <w:rPr>
          <w:b/>
          <w:spacing w:val="-13"/>
          <w:sz w:val="28"/>
        </w:rPr>
        <w:t xml:space="preserve"> </w:t>
      </w:r>
      <w:r>
        <w:rPr>
          <w:b/>
          <w:sz w:val="28"/>
        </w:rPr>
        <w:t>button</w:t>
      </w:r>
    </w:p>
    <w:p>
      <w:pPr>
        <w:spacing w:before="4" w:line="240" w:lineRule="auto"/>
        <w:rPr>
          <w:b/>
          <w:sz w:val="21"/>
        </w:rPr>
      </w:pPr>
      <w:r>
        <w:drawing>
          <wp:anchor distT="0" distB="0" distL="0" distR="0" simplePos="0" relativeHeight="251659264" behindDoc="0" locked="0" layoutInCell="1" allowOverlap="1">
            <wp:simplePos x="0" y="0"/>
            <wp:positionH relativeFrom="page">
              <wp:posOffset>888365</wp:posOffset>
            </wp:positionH>
            <wp:positionV relativeFrom="paragraph">
              <wp:posOffset>180340</wp:posOffset>
            </wp:positionV>
            <wp:extent cx="5725795" cy="3219450"/>
            <wp:effectExtent l="0" t="0" r="0" b="0"/>
            <wp:wrapTopAndBottom/>
            <wp:docPr id="15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5.jpeg"/>
                    <pic:cNvPicPr>
                      <a:picLocks noChangeAspect="1"/>
                    </pic:cNvPicPr>
                  </pic:nvPicPr>
                  <pic:blipFill>
                    <a:blip r:embed="rId49" cstate="print"/>
                    <a:stretch>
                      <a:fillRect/>
                    </a:stretch>
                  </pic:blipFill>
                  <pic:spPr>
                    <a:xfrm>
                      <a:off x="0" y="0"/>
                      <a:ext cx="5725836" cy="3219450"/>
                    </a:xfrm>
                    <a:prstGeom prst="rect">
                      <a:avLst/>
                    </a:prstGeom>
                  </pic:spPr>
                </pic:pic>
              </a:graphicData>
            </a:graphic>
          </wp:anchor>
        </w:drawing>
      </w:r>
    </w:p>
    <w:p>
      <w:pPr>
        <w:spacing w:before="0" w:line="240" w:lineRule="auto"/>
        <w:rPr>
          <w:b/>
          <w:sz w:val="30"/>
        </w:rPr>
      </w:pPr>
    </w:p>
    <w:p>
      <w:pPr>
        <w:spacing w:before="0" w:line="240" w:lineRule="auto"/>
        <w:rPr>
          <w:b/>
          <w:sz w:val="30"/>
        </w:rPr>
      </w:pPr>
    </w:p>
    <w:p>
      <w:pPr>
        <w:spacing w:before="235"/>
        <w:ind w:left="1576" w:right="1595" w:firstLine="0"/>
        <w:jc w:val="center"/>
        <w:rPr>
          <w:sz w:val="32"/>
        </w:rPr>
      </w:pPr>
      <w:r>
        <w:rPr>
          <w:sz w:val="32"/>
        </w:rPr>
        <w:t>25</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8" w:line="240" w:lineRule="auto"/>
        <w:rPr>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175895</wp:posOffset>
            </wp:positionV>
            <wp:extent cx="5791200" cy="8890"/>
            <wp:effectExtent l="0" t="0" r="0" b="0"/>
            <wp:wrapTopAndBottom/>
            <wp:docPr id="1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00" w:right="0" w:bottom="280" w:left="0" w:header="720" w:footer="720" w:gutter="0"/>
          <w:cols w:space="720" w:num="1"/>
        </w:sectPr>
      </w:pPr>
    </w:p>
    <w:p>
      <w:pPr>
        <w:spacing w:before="71"/>
        <w:ind w:left="0" w:right="1361" w:firstLine="0"/>
        <w:jc w:val="right"/>
        <w:rPr>
          <w:i/>
          <w:sz w:val="23"/>
        </w:rPr>
      </w:pPr>
      <w:r>
        <w:drawing>
          <wp:anchor distT="0" distB="0" distL="0" distR="0" simplePos="0" relativeHeight="251681792"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16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2"/>
          <w:sz w:val="23"/>
        </w:rPr>
        <w:t xml:space="preserve"> </w:t>
      </w:r>
      <w:r>
        <w:rPr>
          <w:i/>
          <w:sz w:val="23"/>
        </w:rPr>
        <w:t>OF</w:t>
      </w:r>
      <w:r>
        <w:rPr>
          <w:i/>
          <w:spacing w:val="-2"/>
          <w:sz w:val="23"/>
        </w:rPr>
        <w:t xml:space="preserve"> </w:t>
      </w:r>
      <w:r>
        <w:rPr>
          <w:i/>
          <w:sz w:val="23"/>
        </w:rPr>
        <w:t>PROJECT</w:t>
      </w:r>
    </w:p>
    <w:p>
      <w:pPr>
        <w:spacing w:before="4" w:line="240" w:lineRule="auto"/>
        <w:rPr>
          <w:i/>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173355</wp:posOffset>
            </wp:positionV>
            <wp:extent cx="5791200" cy="8890"/>
            <wp:effectExtent l="0" t="0" r="0" b="0"/>
            <wp:wrapTopAndBottom/>
            <wp:docPr id="16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1.png"/>
                    <pic:cNvPicPr>
                      <a:picLocks noChangeAspect="1"/>
                    </pic:cNvPicPr>
                  </pic:nvPicPr>
                  <pic:blipFill>
                    <a:blip r:embed="rId15" cstate="print"/>
                    <a:stretch>
                      <a:fillRect/>
                    </a:stretch>
                  </pic:blipFill>
                  <pic:spPr>
                    <a:xfrm>
                      <a:off x="0" y="0"/>
                      <a:ext cx="5791199" cy="9144"/>
                    </a:xfrm>
                    <a:prstGeom prst="rect">
                      <a:avLst/>
                    </a:prstGeom>
                  </pic:spPr>
                </pic:pic>
              </a:graphicData>
            </a:graphic>
          </wp:anchor>
        </w:drawing>
      </w: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5" w:line="240" w:lineRule="auto"/>
        <w:rPr>
          <w:i/>
          <w:sz w:val="24"/>
        </w:rPr>
      </w:pPr>
    </w:p>
    <w:p>
      <w:pPr>
        <w:spacing w:before="11"/>
        <w:ind w:left="1593" w:right="1585" w:firstLine="0"/>
        <w:jc w:val="center"/>
        <w:rPr>
          <w:rFonts w:ascii="Calibri"/>
          <w:b/>
          <w:sz w:val="44"/>
        </w:rPr>
      </w:pPr>
      <w:r>
        <w:rPr>
          <w:rFonts w:ascii="Calibri"/>
          <w:b/>
          <w:sz w:val="44"/>
        </w:rPr>
        <w:t>Chapter</w:t>
      </w:r>
      <w:r>
        <w:rPr>
          <w:rFonts w:ascii="Calibri"/>
          <w:b/>
          <w:spacing w:val="-2"/>
          <w:sz w:val="44"/>
        </w:rPr>
        <w:t xml:space="preserve"> </w:t>
      </w:r>
      <w:r>
        <w:rPr>
          <w:rFonts w:ascii="Calibri"/>
          <w:b/>
          <w:sz w:val="44"/>
        </w:rPr>
        <w:t>11</w:t>
      </w:r>
    </w:p>
    <w:p>
      <w:pPr>
        <w:pStyle w:val="12"/>
        <w:spacing w:before="9"/>
        <w:rPr>
          <w:b/>
          <w:sz w:val="33"/>
        </w:rPr>
      </w:pPr>
    </w:p>
    <w:p>
      <w:pPr>
        <w:spacing w:before="0"/>
        <w:ind w:left="1593" w:right="1570" w:firstLine="0"/>
        <w:jc w:val="center"/>
        <w:rPr>
          <w:b/>
          <w:sz w:val="28"/>
        </w:rPr>
      </w:pPr>
      <w:bookmarkStart w:id="53" w:name="Conclusion and Future Scope"/>
      <w:bookmarkEnd w:id="53"/>
      <w:r>
        <w:rPr>
          <w:b/>
          <w:sz w:val="28"/>
        </w:rPr>
        <w:t>Conclusion</w:t>
      </w:r>
      <w:r>
        <w:rPr>
          <w:b/>
          <w:spacing w:val="-6"/>
          <w:sz w:val="28"/>
        </w:rPr>
        <w:t xml:space="preserve"> </w:t>
      </w:r>
      <w:r>
        <w:rPr>
          <w:b/>
          <w:sz w:val="28"/>
        </w:rPr>
        <w:t>and</w:t>
      </w:r>
      <w:r>
        <w:rPr>
          <w:b/>
          <w:spacing w:val="-5"/>
          <w:sz w:val="28"/>
        </w:rPr>
        <w:t xml:space="preserve"> </w:t>
      </w:r>
      <w:r>
        <w:rPr>
          <w:b/>
          <w:sz w:val="28"/>
        </w:rPr>
        <w:t>Future</w:t>
      </w:r>
      <w:r>
        <w:rPr>
          <w:b/>
          <w:spacing w:val="-3"/>
          <w:sz w:val="28"/>
        </w:rPr>
        <w:t xml:space="preserve"> </w:t>
      </w:r>
      <w:r>
        <w:rPr>
          <w:b/>
          <w:sz w:val="28"/>
        </w:rPr>
        <w:t>Scope</w:t>
      </w:r>
    </w:p>
    <w:p>
      <w:pPr>
        <w:spacing w:before="0" w:line="240" w:lineRule="auto"/>
        <w:rPr>
          <w:b/>
          <w:sz w:val="30"/>
        </w:rPr>
      </w:pPr>
    </w:p>
    <w:p>
      <w:pPr>
        <w:spacing w:before="10" w:line="240" w:lineRule="auto"/>
        <w:rPr>
          <w:b/>
          <w:sz w:val="29"/>
        </w:rPr>
      </w:pPr>
    </w:p>
    <w:p>
      <w:pPr>
        <w:pStyle w:val="23"/>
        <w:numPr>
          <w:ilvl w:val="1"/>
          <w:numId w:val="10"/>
        </w:numPr>
        <w:tabs>
          <w:tab w:val="left" w:pos="4997"/>
        </w:tabs>
        <w:spacing w:before="0" w:after="0" w:line="240" w:lineRule="auto"/>
        <w:ind w:left="5343" w:leftChars="0" w:right="0" w:hanging="723" w:firstLineChars="0"/>
        <w:jc w:val="both"/>
        <w:rPr>
          <w:sz w:val="36"/>
        </w:rPr>
      </w:pPr>
      <w:r>
        <w:rPr>
          <w:sz w:val="36"/>
        </w:rPr>
        <w:t>FUTURE</w:t>
      </w:r>
      <w:r>
        <w:rPr>
          <w:spacing w:val="-2"/>
          <w:sz w:val="36"/>
        </w:rPr>
        <w:t xml:space="preserve"> </w:t>
      </w:r>
      <w:r>
        <w:rPr>
          <w:sz w:val="36"/>
        </w:rPr>
        <w:t>SCOPE</w:t>
      </w:r>
    </w:p>
    <w:p>
      <w:pPr>
        <w:pStyle w:val="12"/>
        <w:spacing w:before="95" w:line="261" w:lineRule="auto"/>
        <w:ind w:right="1571"/>
        <w:jc w:val="center"/>
        <w:rPr>
          <w:rFonts w:hint="default"/>
        </w:rPr>
      </w:pPr>
      <w:r>
        <w:rPr>
          <w:rFonts w:hint="default"/>
        </w:rPr>
        <w:t>We tested and optimized each algorithm and found</w:t>
      </w:r>
    </w:p>
    <w:p>
      <w:pPr>
        <w:pStyle w:val="12"/>
        <w:spacing w:before="95" w:line="261" w:lineRule="auto"/>
        <w:ind w:right="1571"/>
        <w:jc w:val="center"/>
        <w:rPr>
          <w:rFonts w:hint="default"/>
        </w:rPr>
      </w:pPr>
      <w:r>
        <w:rPr>
          <w:rFonts w:hint="default"/>
          <w:lang w:val="en-IN"/>
        </w:rPr>
        <w:t xml:space="preserve">out </w:t>
      </w:r>
      <w:r>
        <w:rPr>
          <w:rFonts w:hint="default"/>
        </w:rPr>
        <w:t>th</w:t>
      </w:r>
      <w:r>
        <w:rPr>
          <w:rFonts w:hint="default"/>
          <w:lang w:val="en-IN"/>
        </w:rPr>
        <w:t>at SVM</w:t>
      </w:r>
      <w:r>
        <w:rPr>
          <w:rFonts w:hint="default"/>
        </w:rPr>
        <w:t xml:space="preserve"> algorithm best suited for more application.</w:t>
      </w:r>
    </w:p>
    <w:p>
      <w:pPr>
        <w:pStyle w:val="12"/>
        <w:spacing w:before="95" w:line="261" w:lineRule="auto"/>
        <w:ind w:right="1571"/>
        <w:jc w:val="center"/>
      </w:pPr>
      <w:r>
        <w:rPr>
          <w:rFonts w:hint="default"/>
          <w:lang w:val="en-IN"/>
        </w:rPr>
        <w:t xml:space="preserve">    </w:t>
      </w:r>
      <w:r>
        <w:t>But this is just not the end. We can also implement other</w:t>
      </w:r>
      <w:r>
        <w:rPr>
          <w:spacing w:val="-61"/>
        </w:rPr>
        <w:t xml:space="preserve"> </w:t>
      </w:r>
      <w:r>
        <w:t>classification algorithms to obtain more accurate and</w:t>
      </w:r>
      <w:r>
        <w:rPr>
          <w:spacing w:val="1"/>
        </w:rPr>
        <w:t xml:space="preserve"> </w:t>
      </w:r>
      <w:r>
        <w:t>optimized</w:t>
      </w:r>
      <w:r>
        <w:rPr>
          <w:spacing w:val="-4"/>
        </w:rPr>
        <w:t xml:space="preserve"> </w:t>
      </w:r>
      <w:r>
        <w:t>result.</w:t>
      </w:r>
    </w:p>
    <w:p>
      <w:pPr>
        <w:pStyle w:val="6"/>
        <w:numPr>
          <w:ilvl w:val="1"/>
          <w:numId w:val="10"/>
        </w:numPr>
        <w:tabs>
          <w:tab w:val="left" w:pos="5144"/>
        </w:tabs>
        <w:spacing w:before="85" w:after="0" w:line="240" w:lineRule="auto"/>
        <w:ind w:left="5490" w:leftChars="0" w:right="0" w:hanging="724" w:firstLineChars="0"/>
        <w:jc w:val="left"/>
      </w:pPr>
      <w:r>
        <w:t>CONCLUSION</w:t>
      </w:r>
    </w:p>
    <w:p>
      <w:pPr>
        <w:spacing w:before="193" w:line="247" w:lineRule="auto"/>
        <w:ind w:left="1742" w:right="1413" w:hanging="2"/>
        <w:jc w:val="center"/>
        <w:rPr>
          <w:sz w:val="28"/>
        </w:rPr>
      </w:pPr>
      <w:r>
        <w:rPr>
          <w:rFonts w:hint="default"/>
          <w:sz w:val="27"/>
        </w:rPr>
        <w:t>Machine learning algorithms in the medical field retrieve different hidden models of medical data</w:t>
      </w:r>
      <w:r>
        <w:rPr>
          <w:sz w:val="27"/>
        </w:rPr>
        <w:t xml:space="preserve">. </w:t>
      </w:r>
      <w:r>
        <w:rPr>
          <w:rFonts w:hint="default"/>
          <w:sz w:val="27"/>
        </w:rPr>
        <w:t>They can be used to analyse important clinical parameters, predicting various diseases</w:t>
      </w:r>
      <w:r>
        <w:rPr>
          <w:sz w:val="28"/>
        </w:rPr>
        <w:t xml:space="preserve">, </w:t>
      </w:r>
      <w:r>
        <w:rPr>
          <w:rFonts w:hint="default"/>
          <w:sz w:val="28"/>
        </w:rPr>
        <w:t xml:space="preserve">medical task forecasting, medical knowledge retrieval, therapeutic planning support, and patient management. </w:t>
      </w:r>
      <w:r>
        <w:rPr>
          <w:sz w:val="28"/>
        </w:rPr>
        <w:t>A number of algorithms were proposed for the</w:t>
      </w:r>
      <w:r>
        <w:rPr>
          <w:spacing w:val="1"/>
          <w:sz w:val="28"/>
        </w:rPr>
        <w:t xml:space="preserve"> </w:t>
      </w:r>
      <w:r>
        <w:rPr>
          <w:sz w:val="28"/>
        </w:rPr>
        <w:t>prediction and diagnosis of diabetes. These algorithms provide more accuracy</w:t>
      </w:r>
      <w:r>
        <w:rPr>
          <w:spacing w:val="-67"/>
          <w:sz w:val="28"/>
        </w:rPr>
        <w:t xml:space="preserve"> </w:t>
      </w:r>
      <w:r>
        <w:rPr>
          <w:sz w:val="28"/>
        </w:rPr>
        <w:t>than the available traditional systems. We tried and optimize every algorithm</w:t>
      </w:r>
      <w:r>
        <w:rPr>
          <w:spacing w:val="1"/>
          <w:sz w:val="28"/>
        </w:rPr>
        <w:t xml:space="preserve"> </w:t>
      </w:r>
      <w:r>
        <w:rPr>
          <w:sz w:val="28"/>
        </w:rPr>
        <w:t xml:space="preserve">and </w:t>
      </w:r>
      <w:r>
        <w:rPr>
          <w:rFonts w:hint="default"/>
          <w:sz w:val="28"/>
          <w:lang w:val="en-IN"/>
        </w:rPr>
        <w:t xml:space="preserve">that </w:t>
      </w:r>
      <w:r>
        <w:rPr>
          <w:sz w:val="28"/>
        </w:rPr>
        <w:t xml:space="preserve">we </w:t>
      </w:r>
      <w:r>
        <w:rPr>
          <w:rFonts w:hint="default"/>
          <w:sz w:val="28"/>
          <w:lang w:val="en-IN"/>
        </w:rPr>
        <w:t xml:space="preserve">Acknowledged </w:t>
      </w:r>
      <w:r>
        <w:rPr>
          <w:sz w:val="28"/>
        </w:rPr>
        <w:t xml:space="preserve"> </w:t>
      </w:r>
      <w:r>
        <w:rPr>
          <w:rFonts w:hint="default"/>
          <w:sz w:val="28"/>
          <w:lang w:val="en-IN"/>
        </w:rPr>
        <w:t xml:space="preserve">SVM </w:t>
      </w:r>
      <w:r>
        <w:rPr>
          <w:sz w:val="28"/>
        </w:rPr>
        <w:t>algorithm best suitable for over</w:t>
      </w:r>
      <w:r>
        <w:rPr>
          <w:spacing w:val="1"/>
          <w:sz w:val="28"/>
        </w:rPr>
        <w:t xml:space="preserve"> </w:t>
      </w:r>
      <w:r>
        <w:rPr>
          <w:sz w:val="28"/>
        </w:rPr>
        <w:t>application.</w:t>
      </w:r>
    </w:p>
    <w:p>
      <w:pPr>
        <w:tabs>
          <w:tab w:val="right" w:pos="9090"/>
        </w:tabs>
        <w:spacing w:before="957"/>
        <w:ind w:left="0" w:right="32" w:firstLine="0"/>
        <w:jc w:val="center"/>
        <w:rPr>
          <w:sz w:val="23"/>
        </w:rPr>
      </w:pPr>
      <w:r>
        <w:rPr>
          <w:i/>
          <w:sz w:val="23"/>
        </w:rPr>
        <w:t>School</w:t>
      </w:r>
      <w:r>
        <w:rPr>
          <w:i/>
          <w:spacing w:val="-3"/>
          <w:sz w:val="23"/>
        </w:rPr>
        <w:t xml:space="preserve"> </w:t>
      </w:r>
      <w:r>
        <w:rPr>
          <w:i/>
          <w:sz w:val="23"/>
        </w:rPr>
        <w:t>of</w:t>
      </w:r>
      <w:r>
        <w:rPr>
          <w:i/>
          <w:spacing w:val="-2"/>
          <w:sz w:val="23"/>
        </w:rPr>
        <w:t xml:space="preserve"> </w:t>
      </w:r>
      <w:r>
        <w:rPr>
          <w:i/>
          <w:sz w:val="23"/>
        </w:rPr>
        <w:t>Computer</w:t>
      </w:r>
      <w:r>
        <w:rPr>
          <w:i/>
          <w:spacing w:val="-1"/>
          <w:sz w:val="23"/>
        </w:rPr>
        <w:t xml:space="preserve"> </w:t>
      </w:r>
      <w:r>
        <w:rPr>
          <w:i/>
          <w:sz w:val="23"/>
        </w:rPr>
        <w:t>Engineering,</w:t>
      </w:r>
      <w:r>
        <w:rPr>
          <w:i/>
          <w:spacing w:val="-7"/>
          <w:sz w:val="23"/>
        </w:rPr>
        <w:t xml:space="preserve"> </w:t>
      </w:r>
      <w:r>
        <w:rPr>
          <w:i/>
          <w:sz w:val="23"/>
        </w:rPr>
        <w:t>KIIT, BBSR</w:t>
      </w:r>
      <w:r>
        <w:rPr>
          <w:i/>
          <w:sz w:val="23"/>
        </w:rPr>
        <w:tab/>
      </w:r>
      <w:r>
        <w:rPr>
          <w:sz w:val="23"/>
        </w:rPr>
        <w:t>26</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6" w:line="240" w:lineRule="auto"/>
        <w:rPr>
          <w:sz w:val="10"/>
        </w:rPr>
      </w:pPr>
      <w:r>
        <w:drawing>
          <wp:anchor distT="0" distB="0" distL="0" distR="0" simplePos="0" relativeHeight="251659264" behindDoc="0" locked="0" layoutInCell="1" allowOverlap="1">
            <wp:simplePos x="0" y="0"/>
            <wp:positionH relativeFrom="page">
              <wp:posOffset>883285</wp:posOffset>
            </wp:positionH>
            <wp:positionV relativeFrom="paragraph">
              <wp:posOffset>101600</wp:posOffset>
            </wp:positionV>
            <wp:extent cx="5791200" cy="8890"/>
            <wp:effectExtent l="0" t="0" r="0" b="0"/>
            <wp:wrapTopAndBottom/>
            <wp:docPr id="16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30" w:lineRule="exact"/>
        <w:ind w:left="278" w:right="0" w:firstLine="0"/>
        <w:rPr>
          <w:sz w:val="3"/>
        </w:rPr>
      </w:pPr>
      <w:r>
        <w:rPr>
          <w:position w:val="0"/>
          <w:sz w:val="3"/>
        </w:rPr>
        <w:drawing>
          <wp:inline distT="0" distB="0" distL="0" distR="0">
            <wp:extent cx="7260590" cy="19050"/>
            <wp:effectExtent l="0" t="0" r="0" b="0"/>
            <wp:docPr id="1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5.png"/>
                    <pic:cNvPicPr>
                      <a:picLocks noChangeAspect="1"/>
                    </pic:cNvPicPr>
                  </pic:nvPicPr>
                  <pic:blipFill>
                    <a:blip r:embed="rId10" cstate="print"/>
                    <a:stretch>
                      <a:fillRect/>
                    </a:stretch>
                  </pic:blipFill>
                  <pic:spPr>
                    <a:xfrm>
                      <a:off x="0" y="0"/>
                      <a:ext cx="7260681" cy="19526"/>
                    </a:xfrm>
                    <a:prstGeom prst="rect">
                      <a:avLst/>
                    </a:prstGeom>
                  </pic:spPr>
                </pic:pic>
              </a:graphicData>
            </a:graphic>
          </wp:inline>
        </w:drawing>
      </w:r>
    </w:p>
    <w:p>
      <w:pPr>
        <w:spacing w:before="0" w:line="240" w:lineRule="auto"/>
        <w:rPr>
          <w:sz w:val="20"/>
        </w:rPr>
      </w:pPr>
    </w:p>
    <w:p>
      <w:pPr>
        <w:spacing w:before="11" w:line="240" w:lineRule="auto"/>
        <w:rPr>
          <w:sz w:val="21"/>
        </w:rPr>
      </w:pPr>
    </w:p>
    <w:p>
      <w:pPr>
        <w:spacing w:before="0"/>
        <w:ind w:left="0" w:right="1368" w:firstLine="0"/>
        <w:jc w:val="right"/>
        <w:rPr>
          <w:i/>
          <w:sz w:val="23"/>
        </w:rPr>
      </w:pPr>
      <w:r>
        <w:drawing>
          <wp:anchor distT="0" distB="0" distL="0" distR="0" simplePos="0" relativeHeight="251682816" behindDoc="1" locked="0" layoutInCell="1" allowOverlap="1">
            <wp:simplePos x="0" y="0"/>
            <wp:positionH relativeFrom="page">
              <wp:posOffset>883285</wp:posOffset>
            </wp:positionH>
            <wp:positionV relativeFrom="paragraph">
              <wp:posOffset>20955</wp:posOffset>
            </wp:positionV>
            <wp:extent cx="5791200" cy="8890"/>
            <wp:effectExtent l="0" t="0" r="0" b="0"/>
            <wp:wrapNone/>
            <wp:docPr id="1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1.png"/>
                    <pic:cNvPicPr>
                      <a:picLocks noChangeAspect="1"/>
                    </pic:cNvPicPr>
                  </pic:nvPicPr>
                  <pic:blipFill>
                    <a:blip r:embed="rId15" cstate="print"/>
                    <a:stretch>
                      <a:fillRect/>
                    </a:stretch>
                  </pic:blipFill>
                  <pic:spPr>
                    <a:xfrm>
                      <a:off x="0" y="0"/>
                      <a:ext cx="5791200" cy="9144"/>
                    </a:xfrm>
                    <a:prstGeom prst="rect">
                      <a:avLst/>
                    </a:prstGeom>
                  </pic:spPr>
                </pic:pic>
              </a:graphicData>
            </a:graphic>
          </wp:anchor>
        </w:drawing>
      </w:r>
      <w:r>
        <w:rPr>
          <w:i/>
          <w:sz w:val="23"/>
        </w:rPr>
        <w:t>NAME</w:t>
      </w:r>
      <w:r>
        <w:rPr>
          <w:i/>
          <w:spacing w:val="-4"/>
          <w:sz w:val="23"/>
        </w:rPr>
        <w:t xml:space="preserve"> </w:t>
      </w:r>
      <w:r>
        <w:rPr>
          <w:i/>
          <w:sz w:val="23"/>
        </w:rPr>
        <w:t>OF</w:t>
      </w:r>
      <w:r>
        <w:rPr>
          <w:i/>
          <w:spacing w:val="1"/>
          <w:sz w:val="23"/>
        </w:rPr>
        <w:t xml:space="preserve"> </w:t>
      </w:r>
      <w:r>
        <w:rPr>
          <w:i/>
          <w:sz w:val="23"/>
        </w:rPr>
        <w:t>PROJECT</w:t>
      </w: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6" w:line="240" w:lineRule="auto"/>
        <w:rPr>
          <w:i/>
          <w:sz w:val="29"/>
        </w:rPr>
      </w:pPr>
    </w:p>
    <w:p>
      <w:pPr>
        <w:pStyle w:val="3"/>
        <w:spacing w:before="0"/>
        <w:ind w:left="5088"/>
        <w:jc w:val="left"/>
      </w:pPr>
      <w:bookmarkStart w:id="54" w:name="References"/>
      <w:bookmarkEnd w:id="54"/>
      <w:r>
        <w:t>References</w:t>
      </w:r>
    </w:p>
    <w:p>
      <w:pPr>
        <w:pStyle w:val="23"/>
        <w:numPr>
          <w:ilvl w:val="0"/>
          <w:numId w:val="11"/>
        </w:numPr>
        <w:tabs>
          <w:tab w:val="left" w:pos="2640"/>
        </w:tabs>
        <w:spacing w:before="211" w:after="0" w:line="223" w:lineRule="auto"/>
        <w:ind w:left="3700" w:right="1610" w:hanging="1428"/>
        <w:jc w:val="left"/>
        <w:rPr>
          <w:rFonts w:ascii="Courier New"/>
          <w:sz w:val="28"/>
        </w:rPr>
      </w:pPr>
      <w:r>
        <w:rPr>
          <w:rFonts w:ascii="Calibri"/>
          <w:sz w:val="28"/>
        </w:rPr>
        <w:t>UCI Machine Learning Repository- Center for Machine Learningand</w:t>
      </w:r>
      <w:r>
        <w:rPr>
          <w:rFonts w:ascii="Calibri"/>
          <w:spacing w:val="-61"/>
          <w:sz w:val="28"/>
        </w:rPr>
        <w:t xml:space="preserve"> </w:t>
      </w:r>
      <w:r>
        <w:rPr>
          <w:rFonts w:ascii="Calibri"/>
          <w:sz w:val="28"/>
        </w:rPr>
        <w:t>Intelligent</w:t>
      </w:r>
      <w:r>
        <w:rPr>
          <w:rFonts w:ascii="Calibri"/>
          <w:spacing w:val="-4"/>
          <w:sz w:val="28"/>
        </w:rPr>
        <w:t xml:space="preserve"> </w:t>
      </w:r>
      <w:r>
        <w:rPr>
          <w:rFonts w:ascii="Calibri"/>
          <w:sz w:val="28"/>
        </w:rPr>
        <w:t>System,</w:t>
      </w:r>
      <w:r>
        <w:rPr>
          <w:rFonts w:ascii="Calibri"/>
          <w:spacing w:val="-9"/>
          <w:sz w:val="28"/>
        </w:rPr>
        <w:t xml:space="preserve"> </w:t>
      </w:r>
      <w:r>
        <w:fldChar w:fldCharType="begin"/>
      </w:r>
      <w:r>
        <w:instrText xml:space="preserve"> HYPERLINK "http://archive.ics.uci.edu/ml/" \h </w:instrText>
      </w:r>
      <w:r>
        <w:fldChar w:fldCharType="separate"/>
      </w:r>
      <w:r>
        <w:rPr>
          <w:rFonts w:ascii="Calibri"/>
          <w:sz w:val="28"/>
        </w:rPr>
        <w:t>http://archive.ics.uci.edu/ml/</w:t>
      </w:r>
      <w:r>
        <w:rPr>
          <w:rFonts w:ascii="Calibri"/>
          <w:sz w:val="28"/>
        </w:rPr>
        <w:fldChar w:fldCharType="end"/>
      </w:r>
    </w:p>
    <w:p>
      <w:pPr>
        <w:pStyle w:val="23"/>
        <w:numPr>
          <w:ilvl w:val="0"/>
          <w:numId w:val="11"/>
        </w:numPr>
        <w:tabs>
          <w:tab w:val="left" w:pos="2698"/>
        </w:tabs>
        <w:spacing w:before="151" w:after="0" w:line="244" w:lineRule="auto"/>
        <w:ind w:left="2964" w:right="1663" w:hanging="627"/>
        <w:jc w:val="left"/>
        <w:rPr>
          <w:rFonts w:ascii="Courier New" w:hAnsi="Courier New"/>
          <w:sz w:val="27"/>
        </w:rPr>
      </w:pPr>
      <w:r>
        <w:rPr>
          <w:rFonts w:ascii="Calibri" w:hAnsi="Calibri"/>
          <w:spacing w:val="-1"/>
          <w:sz w:val="27"/>
        </w:rPr>
        <w:t xml:space="preserve">Gaganjot Kaur, Amit Chhabra, “Improved J48 Classification </w:t>
      </w:r>
      <w:r>
        <w:rPr>
          <w:rFonts w:ascii="Calibri" w:hAnsi="Calibri"/>
          <w:sz w:val="27"/>
        </w:rPr>
        <w:t>Algorithm</w:t>
      </w:r>
      <w:r>
        <w:rPr>
          <w:rFonts w:ascii="Calibri" w:hAnsi="Calibri"/>
          <w:spacing w:val="-59"/>
          <w:sz w:val="27"/>
        </w:rPr>
        <w:t xml:space="preserve"> </w:t>
      </w:r>
      <w:r>
        <w:rPr>
          <w:rFonts w:ascii="Calibri" w:hAnsi="Calibri"/>
          <w:spacing w:val="-1"/>
          <w:sz w:val="27"/>
        </w:rPr>
        <w:t>for</w:t>
      </w:r>
      <w:r>
        <w:rPr>
          <w:rFonts w:ascii="Calibri" w:hAnsi="Calibri"/>
          <w:spacing w:val="1"/>
          <w:sz w:val="27"/>
        </w:rPr>
        <w:t xml:space="preserve"> </w:t>
      </w:r>
      <w:r>
        <w:rPr>
          <w:rFonts w:ascii="Calibri" w:hAnsi="Calibri"/>
          <w:spacing w:val="-1"/>
          <w:sz w:val="27"/>
        </w:rPr>
        <w:t>the</w:t>
      </w:r>
      <w:r>
        <w:rPr>
          <w:rFonts w:ascii="Calibri" w:hAnsi="Calibri"/>
          <w:sz w:val="27"/>
        </w:rPr>
        <w:t xml:space="preserve"> </w:t>
      </w:r>
      <w:r>
        <w:rPr>
          <w:rFonts w:ascii="Calibri" w:hAnsi="Calibri"/>
          <w:spacing w:val="-1"/>
          <w:sz w:val="27"/>
        </w:rPr>
        <w:t>Prediction</w:t>
      </w:r>
      <w:r>
        <w:rPr>
          <w:rFonts w:ascii="Calibri" w:hAnsi="Calibri"/>
          <w:spacing w:val="5"/>
          <w:sz w:val="27"/>
        </w:rPr>
        <w:t xml:space="preserve"> </w:t>
      </w:r>
      <w:r>
        <w:rPr>
          <w:rFonts w:ascii="Calibri" w:hAnsi="Calibri"/>
          <w:spacing w:val="-1"/>
          <w:sz w:val="27"/>
        </w:rPr>
        <w:t>of</w:t>
      </w:r>
      <w:r>
        <w:rPr>
          <w:rFonts w:ascii="Calibri" w:hAnsi="Calibri"/>
          <w:spacing w:val="1"/>
          <w:sz w:val="27"/>
        </w:rPr>
        <w:t xml:space="preserve"> </w:t>
      </w:r>
      <w:r>
        <w:rPr>
          <w:rFonts w:ascii="Calibri" w:hAnsi="Calibri"/>
          <w:spacing w:val="-1"/>
          <w:sz w:val="27"/>
        </w:rPr>
        <w:t>Diabetes”,</w:t>
      </w:r>
      <w:r>
        <w:rPr>
          <w:rFonts w:ascii="Calibri" w:hAnsi="Calibri"/>
          <w:spacing w:val="1"/>
          <w:sz w:val="27"/>
        </w:rPr>
        <w:t xml:space="preserve"> </w:t>
      </w:r>
      <w:r>
        <w:rPr>
          <w:rFonts w:ascii="Calibri" w:hAnsi="Calibri"/>
          <w:spacing w:val="-1"/>
          <w:sz w:val="27"/>
        </w:rPr>
        <w:t>International</w:t>
      </w:r>
      <w:r>
        <w:rPr>
          <w:rFonts w:ascii="Calibri" w:hAnsi="Calibri"/>
          <w:sz w:val="27"/>
        </w:rPr>
        <w:t xml:space="preserve"> Journal</w:t>
      </w:r>
      <w:r>
        <w:rPr>
          <w:rFonts w:ascii="Calibri" w:hAnsi="Calibri"/>
          <w:spacing w:val="3"/>
          <w:sz w:val="27"/>
        </w:rPr>
        <w:t xml:space="preserve"> </w:t>
      </w:r>
      <w:r>
        <w:rPr>
          <w:rFonts w:ascii="Calibri" w:hAnsi="Calibri"/>
          <w:sz w:val="27"/>
        </w:rPr>
        <w:t>of</w:t>
      </w:r>
      <w:r>
        <w:rPr>
          <w:rFonts w:ascii="Calibri" w:hAnsi="Calibri"/>
          <w:spacing w:val="-21"/>
          <w:sz w:val="27"/>
        </w:rPr>
        <w:t xml:space="preserve"> </w:t>
      </w:r>
      <w:r>
        <w:rPr>
          <w:rFonts w:ascii="Calibri" w:hAnsi="Calibri"/>
          <w:sz w:val="27"/>
        </w:rPr>
        <w:t>Computer</w:t>
      </w:r>
    </w:p>
    <w:p>
      <w:pPr>
        <w:spacing w:before="25"/>
        <w:ind w:left="3424" w:right="0" w:firstLine="0"/>
        <w:jc w:val="left"/>
        <w:rPr>
          <w:rFonts w:ascii="Calibri" w:hAnsi="Calibri"/>
          <w:sz w:val="27"/>
        </w:rPr>
      </w:pPr>
      <w:r>
        <w:rPr>
          <w:rFonts w:ascii="Calibri" w:hAnsi="Calibri"/>
          <w:sz w:val="27"/>
        </w:rPr>
        <w:t>Applications</w:t>
      </w:r>
      <w:r>
        <w:rPr>
          <w:rFonts w:ascii="Calibri" w:hAnsi="Calibri"/>
          <w:spacing w:val="-4"/>
          <w:sz w:val="27"/>
        </w:rPr>
        <w:t xml:space="preserve"> </w:t>
      </w:r>
      <w:r>
        <w:rPr>
          <w:rFonts w:ascii="Calibri" w:hAnsi="Calibri"/>
          <w:sz w:val="27"/>
        </w:rPr>
        <w:t>(0975</w:t>
      </w:r>
      <w:r>
        <w:rPr>
          <w:rFonts w:ascii="Calibri" w:hAnsi="Calibri"/>
          <w:spacing w:val="-2"/>
          <w:sz w:val="27"/>
        </w:rPr>
        <w:t xml:space="preserve"> </w:t>
      </w:r>
      <w:r>
        <w:rPr>
          <w:rFonts w:ascii="Calibri" w:hAnsi="Calibri"/>
          <w:sz w:val="27"/>
        </w:rPr>
        <w:t>–</w:t>
      </w:r>
      <w:r>
        <w:rPr>
          <w:rFonts w:ascii="Calibri" w:hAnsi="Calibri"/>
          <w:spacing w:val="-3"/>
          <w:sz w:val="27"/>
        </w:rPr>
        <w:t xml:space="preserve"> </w:t>
      </w:r>
      <w:r>
        <w:rPr>
          <w:rFonts w:ascii="Calibri" w:hAnsi="Calibri"/>
          <w:sz w:val="27"/>
        </w:rPr>
        <w:t>8887)</w:t>
      </w:r>
      <w:r>
        <w:rPr>
          <w:rFonts w:ascii="Calibri" w:hAnsi="Calibri"/>
          <w:spacing w:val="-2"/>
          <w:sz w:val="27"/>
        </w:rPr>
        <w:t xml:space="preserve"> </w:t>
      </w:r>
      <w:r>
        <w:rPr>
          <w:rFonts w:ascii="Calibri" w:hAnsi="Calibri"/>
          <w:sz w:val="27"/>
        </w:rPr>
        <w:t>Volume</w:t>
      </w:r>
      <w:r>
        <w:rPr>
          <w:rFonts w:ascii="Calibri" w:hAnsi="Calibri"/>
          <w:spacing w:val="-1"/>
          <w:sz w:val="27"/>
        </w:rPr>
        <w:t xml:space="preserve"> </w:t>
      </w:r>
      <w:r>
        <w:rPr>
          <w:rFonts w:ascii="Calibri" w:hAnsi="Calibri"/>
          <w:sz w:val="27"/>
        </w:rPr>
        <w:t>98</w:t>
      </w:r>
      <w:r>
        <w:rPr>
          <w:rFonts w:ascii="Calibri" w:hAnsi="Calibri"/>
          <w:spacing w:val="-2"/>
          <w:sz w:val="27"/>
        </w:rPr>
        <w:t xml:space="preserve"> </w:t>
      </w:r>
      <w:r>
        <w:rPr>
          <w:rFonts w:ascii="Calibri" w:hAnsi="Calibri"/>
          <w:sz w:val="27"/>
        </w:rPr>
        <w:t>–</w:t>
      </w:r>
      <w:r>
        <w:rPr>
          <w:rFonts w:ascii="Calibri" w:hAnsi="Calibri"/>
          <w:spacing w:val="-3"/>
          <w:sz w:val="27"/>
        </w:rPr>
        <w:t xml:space="preserve"> </w:t>
      </w:r>
      <w:r>
        <w:rPr>
          <w:rFonts w:ascii="Calibri" w:hAnsi="Calibri"/>
          <w:sz w:val="27"/>
        </w:rPr>
        <w:t>No.22,</w:t>
      </w:r>
      <w:r>
        <w:rPr>
          <w:rFonts w:ascii="Calibri" w:hAnsi="Calibri"/>
          <w:spacing w:val="-2"/>
          <w:sz w:val="27"/>
        </w:rPr>
        <w:t xml:space="preserve"> </w:t>
      </w:r>
      <w:r>
        <w:rPr>
          <w:rFonts w:ascii="Calibri" w:hAnsi="Calibri"/>
          <w:sz w:val="27"/>
        </w:rPr>
        <w:t>July</w:t>
      </w:r>
      <w:r>
        <w:rPr>
          <w:rFonts w:ascii="Calibri" w:hAnsi="Calibri"/>
          <w:spacing w:val="-3"/>
          <w:sz w:val="27"/>
        </w:rPr>
        <w:t xml:space="preserve"> </w:t>
      </w:r>
      <w:r>
        <w:rPr>
          <w:rFonts w:ascii="Calibri" w:hAnsi="Calibri"/>
          <w:sz w:val="27"/>
        </w:rPr>
        <w:t>2014.</w:t>
      </w:r>
    </w:p>
    <w:p>
      <w:pPr>
        <w:pStyle w:val="23"/>
        <w:numPr>
          <w:ilvl w:val="0"/>
          <w:numId w:val="11"/>
        </w:numPr>
        <w:tabs>
          <w:tab w:val="left" w:pos="4140"/>
        </w:tabs>
        <w:spacing w:before="125" w:after="0" w:line="223" w:lineRule="auto"/>
        <w:ind w:left="2539" w:right="1494" w:firstLine="1233"/>
        <w:jc w:val="left"/>
        <w:rPr>
          <w:rFonts w:ascii="Courier New"/>
          <w:sz w:val="28"/>
        </w:rPr>
      </w:pPr>
      <w:r>
        <w:rPr>
          <w:rFonts w:ascii="Calibri"/>
          <w:sz w:val="28"/>
        </w:rPr>
        <w:t>Machine Learning tutorials and examples</w:t>
      </w:r>
      <w:r>
        <w:rPr>
          <w:rFonts w:ascii="Calibri"/>
          <w:spacing w:val="1"/>
          <w:sz w:val="28"/>
        </w:rPr>
        <w:t xml:space="preserve"> </w:t>
      </w:r>
      <w:r>
        <w:rPr>
          <w:rFonts w:ascii="Calibri"/>
          <w:spacing w:val="-1"/>
          <w:sz w:val="28"/>
        </w:rPr>
        <w:t>https://</w:t>
      </w:r>
      <w:r>
        <w:fldChar w:fldCharType="begin"/>
      </w:r>
      <w:r>
        <w:instrText xml:space="preserve"> HYPERLINK "http://www.toptal.com/machine-learning/machine-" \h </w:instrText>
      </w:r>
      <w:r>
        <w:fldChar w:fldCharType="separate"/>
      </w:r>
      <w:r>
        <w:rPr>
          <w:rFonts w:ascii="Calibri"/>
          <w:spacing w:val="-1"/>
          <w:sz w:val="28"/>
        </w:rPr>
        <w:t>www.toptal.com/machine-learning/machine-</w:t>
      </w:r>
      <w:r>
        <w:rPr>
          <w:rFonts w:ascii="Calibri"/>
          <w:spacing w:val="-12"/>
          <w:sz w:val="28"/>
        </w:rPr>
        <w:t xml:space="preserve"> </w:t>
      </w:r>
      <w:r>
        <w:rPr>
          <w:rFonts w:ascii="Calibri"/>
          <w:spacing w:val="-12"/>
          <w:sz w:val="28"/>
        </w:rPr>
        <w:fldChar w:fldCharType="end"/>
      </w:r>
      <w:r>
        <w:rPr>
          <w:rFonts w:ascii="Calibri"/>
          <w:sz w:val="28"/>
        </w:rPr>
        <w:t>learningtheory-</w:t>
      </w:r>
    </w:p>
    <w:p>
      <w:pPr>
        <w:pStyle w:val="12"/>
        <w:spacing w:before="7"/>
        <w:ind w:left="5080"/>
      </w:pPr>
      <w:r>
        <w:t>an-introductory-primer</w:t>
      </w:r>
      <w:r>
        <w:rPr>
          <w:spacing w:val="-8"/>
        </w:rPr>
        <w:t xml:space="preserve"> </w:t>
      </w:r>
      <w:r>
        <w:t>.</w:t>
      </w:r>
    </w:p>
    <w:p>
      <w:pPr>
        <w:pStyle w:val="23"/>
        <w:numPr>
          <w:ilvl w:val="0"/>
          <w:numId w:val="11"/>
        </w:numPr>
        <w:tabs>
          <w:tab w:val="left" w:pos="2633"/>
        </w:tabs>
        <w:spacing w:before="136" w:after="0" w:line="242" w:lineRule="auto"/>
        <w:ind w:left="2460" w:right="1500" w:hanging="190"/>
        <w:jc w:val="left"/>
        <w:rPr>
          <w:rFonts w:ascii="Courier New" w:hAnsi="Courier New"/>
          <w:sz w:val="28"/>
        </w:rPr>
      </w:pPr>
      <w:r>
        <w:rPr>
          <w:rFonts w:ascii="Calibri" w:hAnsi="Calibri"/>
          <w:sz w:val="28"/>
        </w:rPr>
        <w:t>Sudip Mandal, Goutam Saha, Rajat K. Pal, “A Comparative Study on</w:t>
      </w:r>
      <w:r>
        <w:rPr>
          <w:rFonts w:ascii="Calibri" w:hAnsi="Calibri"/>
          <w:spacing w:val="1"/>
          <w:sz w:val="28"/>
        </w:rPr>
        <w:t xml:space="preserve"> </w:t>
      </w:r>
      <w:r>
        <w:rPr>
          <w:rFonts w:ascii="Calibri" w:hAnsi="Calibri"/>
          <w:spacing w:val="-1"/>
          <w:sz w:val="28"/>
        </w:rPr>
        <w:t xml:space="preserve">Disease Classification using Different </w:t>
      </w:r>
      <w:r>
        <w:rPr>
          <w:rFonts w:ascii="Calibri" w:hAnsi="Calibri"/>
          <w:sz w:val="28"/>
        </w:rPr>
        <w:t>Soft Computing Techniques”,The</w:t>
      </w:r>
      <w:r>
        <w:rPr>
          <w:rFonts w:ascii="Calibri" w:hAnsi="Calibri"/>
          <w:spacing w:val="-61"/>
          <w:sz w:val="28"/>
        </w:rPr>
        <w:t xml:space="preserve"> </w:t>
      </w:r>
      <w:r>
        <w:rPr>
          <w:rFonts w:ascii="Calibri" w:hAnsi="Calibri"/>
          <w:sz w:val="28"/>
        </w:rPr>
        <w:t>SIJ Transactions on Computer Science Engineering &amp; its Applications</w:t>
      </w:r>
      <w:r>
        <w:rPr>
          <w:rFonts w:ascii="Calibri" w:hAnsi="Calibri"/>
          <w:spacing w:val="1"/>
          <w:sz w:val="28"/>
        </w:rPr>
        <w:t xml:space="preserve"> </w:t>
      </w:r>
      <w:r>
        <w:rPr>
          <w:rFonts w:ascii="Calibri" w:hAnsi="Calibri"/>
          <w:sz w:val="28"/>
        </w:rPr>
        <w:t>(CSEA),</w:t>
      </w:r>
      <w:r>
        <w:rPr>
          <w:rFonts w:ascii="Calibri" w:hAnsi="Calibri"/>
          <w:spacing w:val="-3"/>
          <w:sz w:val="28"/>
        </w:rPr>
        <w:t xml:space="preserve"> </w:t>
      </w:r>
      <w:r>
        <w:rPr>
          <w:rFonts w:ascii="Calibri" w:hAnsi="Calibri"/>
          <w:sz w:val="28"/>
        </w:rPr>
        <w:t>Vol. 2,</w:t>
      </w:r>
      <w:r>
        <w:rPr>
          <w:rFonts w:ascii="Calibri" w:hAnsi="Calibri"/>
          <w:spacing w:val="-2"/>
          <w:sz w:val="28"/>
        </w:rPr>
        <w:t xml:space="preserve"> </w:t>
      </w:r>
      <w:r>
        <w:rPr>
          <w:rFonts w:ascii="Calibri" w:hAnsi="Calibri"/>
          <w:sz w:val="28"/>
        </w:rPr>
        <w:t>No. 3,</w:t>
      </w:r>
      <w:r>
        <w:rPr>
          <w:rFonts w:ascii="Calibri" w:hAnsi="Calibri"/>
          <w:spacing w:val="-2"/>
          <w:sz w:val="28"/>
        </w:rPr>
        <w:t xml:space="preserve"> </w:t>
      </w:r>
      <w:r>
        <w:rPr>
          <w:rFonts w:ascii="Calibri" w:hAnsi="Calibri"/>
          <w:sz w:val="28"/>
        </w:rPr>
        <w:t>May</w:t>
      </w:r>
      <w:r>
        <w:rPr>
          <w:rFonts w:ascii="Calibri" w:hAnsi="Calibri"/>
          <w:spacing w:val="-9"/>
          <w:sz w:val="28"/>
        </w:rPr>
        <w:t xml:space="preserve"> </w:t>
      </w:r>
      <w:r>
        <w:rPr>
          <w:rFonts w:ascii="Calibri" w:hAnsi="Calibri"/>
          <w:sz w:val="28"/>
        </w:rPr>
        <w:t>2014.</w:t>
      </w:r>
    </w:p>
    <w:p>
      <w:pPr>
        <w:pStyle w:val="23"/>
        <w:numPr>
          <w:ilvl w:val="0"/>
          <w:numId w:val="11"/>
        </w:numPr>
        <w:tabs>
          <w:tab w:val="left" w:pos="2600"/>
        </w:tabs>
        <w:spacing w:before="93" w:after="0" w:line="242" w:lineRule="auto"/>
        <w:ind w:left="3040" w:right="1505" w:hanging="809"/>
        <w:jc w:val="left"/>
        <w:rPr>
          <w:rFonts w:ascii="Courier New"/>
          <w:sz w:val="28"/>
        </w:rPr>
      </w:pPr>
      <w:r>
        <w:rPr>
          <w:rFonts w:ascii="Calibri"/>
          <w:sz w:val="28"/>
        </w:rPr>
        <w:t>Classification Techniques" IJISET - International Journal of Innovative</w:t>
      </w:r>
      <w:r>
        <w:rPr>
          <w:rFonts w:ascii="Calibri"/>
          <w:spacing w:val="-62"/>
          <w:sz w:val="28"/>
        </w:rPr>
        <w:t xml:space="preserve"> </w:t>
      </w:r>
      <w:r>
        <w:rPr>
          <w:rFonts w:ascii="Calibri"/>
          <w:spacing w:val="-1"/>
          <w:sz w:val="28"/>
        </w:rPr>
        <w:t>Science,</w:t>
      </w:r>
      <w:r>
        <w:rPr>
          <w:rFonts w:ascii="Calibri"/>
          <w:spacing w:val="-2"/>
          <w:sz w:val="28"/>
        </w:rPr>
        <w:t xml:space="preserve"> </w:t>
      </w:r>
      <w:r>
        <w:rPr>
          <w:rFonts w:ascii="Calibri"/>
          <w:spacing w:val="-1"/>
          <w:sz w:val="28"/>
        </w:rPr>
        <w:t>Engineering</w:t>
      </w:r>
      <w:r>
        <w:rPr>
          <w:rFonts w:ascii="Calibri"/>
          <w:spacing w:val="1"/>
          <w:sz w:val="28"/>
        </w:rPr>
        <w:t xml:space="preserve"> </w:t>
      </w:r>
      <w:r>
        <w:rPr>
          <w:rFonts w:ascii="Calibri"/>
          <w:spacing w:val="-1"/>
          <w:sz w:val="28"/>
        </w:rPr>
        <w:t xml:space="preserve">&amp; </w:t>
      </w:r>
      <w:r>
        <w:rPr>
          <w:rFonts w:ascii="Calibri"/>
          <w:sz w:val="28"/>
        </w:rPr>
        <w:t>Technology,</w:t>
      </w:r>
      <w:r>
        <w:rPr>
          <w:rFonts w:ascii="Calibri"/>
          <w:spacing w:val="-2"/>
          <w:sz w:val="28"/>
        </w:rPr>
        <w:t xml:space="preserve"> </w:t>
      </w:r>
      <w:r>
        <w:rPr>
          <w:rFonts w:ascii="Calibri"/>
          <w:sz w:val="28"/>
        </w:rPr>
        <w:t>Vol.</w:t>
      </w:r>
      <w:r>
        <w:rPr>
          <w:rFonts w:ascii="Calibri"/>
          <w:spacing w:val="-3"/>
          <w:sz w:val="28"/>
        </w:rPr>
        <w:t xml:space="preserve"> </w:t>
      </w:r>
      <w:r>
        <w:rPr>
          <w:rFonts w:ascii="Calibri"/>
          <w:sz w:val="28"/>
        </w:rPr>
        <w:t>1</w:t>
      </w:r>
      <w:r>
        <w:rPr>
          <w:rFonts w:ascii="Calibri"/>
          <w:spacing w:val="-2"/>
          <w:sz w:val="28"/>
        </w:rPr>
        <w:t xml:space="preserve"> </w:t>
      </w:r>
      <w:r>
        <w:rPr>
          <w:rFonts w:ascii="Calibri"/>
          <w:sz w:val="28"/>
        </w:rPr>
        <w:t>Issue 6,</w:t>
      </w:r>
      <w:r>
        <w:rPr>
          <w:rFonts w:ascii="Calibri"/>
          <w:spacing w:val="-2"/>
          <w:sz w:val="28"/>
        </w:rPr>
        <w:t xml:space="preserve"> </w:t>
      </w:r>
      <w:r>
        <w:rPr>
          <w:rFonts w:ascii="Calibri"/>
          <w:sz w:val="28"/>
        </w:rPr>
        <w:t>August</w:t>
      </w:r>
      <w:r>
        <w:rPr>
          <w:rFonts w:ascii="Calibri"/>
          <w:spacing w:val="-26"/>
          <w:sz w:val="28"/>
        </w:rPr>
        <w:t xml:space="preserve"> </w:t>
      </w:r>
      <w:r>
        <w:rPr>
          <w:rFonts w:ascii="Calibri"/>
          <w:sz w:val="28"/>
        </w:rPr>
        <w:t>2014.</w:t>
      </w:r>
    </w:p>
    <w:p>
      <w:pPr>
        <w:pStyle w:val="23"/>
        <w:numPr>
          <w:ilvl w:val="0"/>
          <w:numId w:val="11"/>
        </w:numPr>
        <w:tabs>
          <w:tab w:val="left" w:pos="3140"/>
        </w:tabs>
        <w:spacing w:before="127" w:after="0" w:line="240" w:lineRule="auto"/>
        <w:ind w:left="3139" w:right="0" w:hanging="368"/>
        <w:jc w:val="left"/>
        <w:rPr>
          <w:rFonts w:ascii="Calibri"/>
          <w:sz w:val="28"/>
        </w:rPr>
      </w:pPr>
      <w:r>
        <w:fldChar w:fldCharType="begin"/>
      </w:r>
      <w:r>
        <w:instrText xml:space="preserve"> HYPERLINK "http://www.diabetes.ca/about-diabetes/types-of-diabetes" \h </w:instrText>
      </w:r>
      <w:r>
        <w:fldChar w:fldCharType="separate"/>
      </w:r>
      <w:r>
        <w:rPr>
          <w:rFonts w:ascii="Calibri"/>
          <w:sz w:val="28"/>
        </w:rPr>
        <w:t>http://www.diabetes.ca/about-diabetes/types-of-diabetes</w:t>
      </w:r>
      <w:r>
        <w:rPr>
          <w:rFonts w:ascii="Calibri"/>
          <w:sz w:val="28"/>
        </w:rPr>
        <w:fldChar w:fldCharType="end"/>
      </w:r>
    </w:p>
    <w:p>
      <w:pPr>
        <w:pStyle w:val="23"/>
        <w:numPr>
          <w:ilvl w:val="0"/>
          <w:numId w:val="11"/>
        </w:numPr>
        <w:tabs>
          <w:tab w:val="left" w:pos="3800"/>
        </w:tabs>
        <w:spacing w:before="159" w:after="0" w:line="240" w:lineRule="auto"/>
        <w:ind w:left="3799" w:right="0" w:hanging="354"/>
        <w:jc w:val="left"/>
        <w:rPr>
          <w:rFonts w:ascii="Calibri"/>
          <w:sz w:val="28"/>
        </w:rPr>
      </w:pPr>
      <w:r>
        <w:fldChar w:fldCharType="begin"/>
      </w:r>
      <w:r>
        <w:instrText xml:space="preserve"> HYPERLINK "http://www.diabetes.org/diabetes-basics/type" \h </w:instrText>
      </w:r>
      <w:r>
        <w:fldChar w:fldCharType="separate"/>
      </w:r>
      <w:r>
        <w:rPr>
          <w:rFonts w:ascii="Calibri"/>
          <w:sz w:val="28"/>
        </w:rPr>
        <w:t>http://www.diabetes.org/diabetes-basics/type</w:t>
      </w:r>
      <w:r>
        <w:rPr>
          <w:rFonts w:ascii="Calibri"/>
          <w:sz w:val="28"/>
        </w:rPr>
        <w:fldChar w:fldCharType="end"/>
      </w:r>
    </w:p>
    <w:p>
      <w:pPr>
        <w:pStyle w:val="23"/>
        <w:numPr>
          <w:ilvl w:val="0"/>
          <w:numId w:val="11"/>
        </w:numPr>
        <w:tabs>
          <w:tab w:val="left" w:pos="2436"/>
        </w:tabs>
        <w:spacing w:before="136" w:after="0" w:line="237" w:lineRule="auto"/>
        <w:ind w:left="2733" w:right="1402" w:hanging="653"/>
        <w:jc w:val="left"/>
        <w:rPr>
          <w:rFonts w:ascii="Courier New" w:hAnsi="Courier New"/>
          <w:sz w:val="28"/>
        </w:rPr>
      </w:pPr>
      <w:r>
        <w:rPr>
          <w:rFonts w:ascii="Calibri" w:hAnsi="Calibri"/>
          <w:sz w:val="28"/>
        </w:rPr>
        <w:t>G.</w:t>
      </w:r>
      <w:r>
        <w:rPr>
          <w:rFonts w:ascii="Calibri" w:hAnsi="Calibri"/>
          <w:spacing w:val="-6"/>
          <w:sz w:val="28"/>
        </w:rPr>
        <w:t xml:space="preserve"> </w:t>
      </w:r>
      <w:r>
        <w:rPr>
          <w:rFonts w:ascii="Calibri" w:hAnsi="Calibri"/>
          <w:sz w:val="28"/>
        </w:rPr>
        <w:t>F.</w:t>
      </w:r>
      <w:r>
        <w:rPr>
          <w:rFonts w:ascii="Calibri" w:hAnsi="Calibri"/>
          <w:spacing w:val="-2"/>
          <w:sz w:val="28"/>
        </w:rPr>
        <w:t xml:space="preserve"> </w:t>
      </w:r>
      <w:r>
        <w:rPr>
          <w:rFonts w:ascii="Calibri" w:hAnsi="Calibri"/>
          <w:sz w:val="28"/>
        </w:rPr>
        <w:t>Cooper.</w:t>
      </w:r>
      <w:r>
        <w:rPr>
          <w:rFonts w:ascii="Calibri" w:hAnsi="Calibri"/>
          <w:spacing w:val="-5"/>
          <w:sz w:val="28"/>
        </w:rPr>
        <w:t xml:space="preserve"> </w:t>
      </w:r>
      <w:r>
        <w:rPr>
          <w:rFonts w:ascii="Calibri" w:hAnsi="Calibri"/>
          <w:sz w:val="28"/>
        </w:rPr>
        <w:t>A</w:t>
      </w:r>
      <w:r>
        <w:rPr>
          <w:rFonts w:ascii="Calibri" w:hAnsi="Calibri"/>
          <w:spacing w:val="-4"/>
          <w:sz w:val="28"/>
        </w:rPr>
        <w:t xml:space="preserve"> </w:t>
      </w:r>
      <w:r>
        <w:rPr>
          <w:rFonts w:ascii="Calibri" w:hAnsi="Calibri"/>
          <w:sz w:val="28"/>
        </w:rPr>
        <w:t>simple</w:t>
      </w:r>
      <w:r>
        <w:rPr>
          <w:rFonts w:ascii="Calibri" w:hAnsi="Calibri"/>
          <w:spacing w:val="-4"/>
          <w:sz w:val="28"/>
        </w:rPr>
        <w:t xml:space="preserve"> </w:t>
      </w:r>
      <w:r>
        <w:rPr>
          <w:rFonts w:ascii="Calibri" w:hAnsi="Calibri"/>
          <w:sz w:val="28"/>
        </w:rPr>
        <w:t>constraint-based</w:t>
      </w:r>
      <w:r>
        <w:rPr>
          <w:rFonts w:ascii="Calibri" w:hAnsi="Calibri"/>
          <w:spacing w:val="-2"/>
          <w:sz w:val="28"/>
        </w:rPr>
        <w:t xml:space="preserve"> </w:t>
      </w:r>
      <w:r>
        <w:rPr>
          <w:rFonts w:ascii="Calibri" w:hAnsi="Calibri"/>
          <w:sz w:val="28"/>
        </w:rPr>
        <w:t>algorithm</w:t>
      </w:r>
      <w:r>
        <w:rPr>
          <w:rFonts w:ascii="Calibri" w:hAnsi="Calibri"/>
          <w:spacing w:val="-5"/>
          <w:sz w:val="28"/>
        </w:rPr>
        <w:t xml:space="preserve"> </w:t>
      </w:r>
      <w:r>
        <w:rPr>
          <w:rFonts w:ascii="Calibri" w:hAnsi="Calibri"/>
          <w:sz w:val="28"/>
        </w:rPr>
        <w:t>for</w:t>
      </w:r>
      <w:r>
        <w:rPr>
          <w:rFonts w:ascii="Calibri" w:hAnsi="Calibri"/>
          <w:spacing w:val="-6"/>
          <w:sz w:val="28"/>
        </w:rPr>
        <w:t xml:space="preserve"> </w:t>
      </w:r>
      <w:r>
        <w:rPr>
          <w:rFonts w:ascii="Calibri" w:hAnsi="Calibri"/>
          <w:sz w:val="28"/>
        </w:rPr>
        <w:t>e</w:t>
      </w:r>
      <w:r>
        <w:rPr>
          <w:rFonts w:ascii="Microsoft Sans Serif" w:hAnsi="Microsoft Sans Serif"/>
          <w:sz w:val="28"/>
        </w:rPr>
        <w:t>ﬃ</w:t>
      </w:r>
      <w:r>
        <w:rPr>
          <w:rFonts w:ascii="Calibri" w:hAnsi="Calibri"/>
          <w:sz w:val="28"/>
        </w:rPr>
        <w:t>ciently</w:t>
      </w:r>
      <w:r>
        <w:rPr>
          <w:rFonts w:ascii="Calibri" w:hAnsi="Calibri"/>
          <w:spacing w:val="-1"/>
          <w:sz w:val="28"/>
        </w:rPr>
        <w:t xml:space="preserve"> </w:t>
      </w:r>
      <w:r>
        <w:rPr>
          <w:rFonts w:ascii="Calibri" w:hAnsi="Calibri"/>
          <w:sz w:val="28"/>
        </w:rPr>
        <w:t>mining</w:t>
      </w:r>
      <w:r>
        <w:rPr>
          <w:rFonts w:ascii="Calibri" w:hAnsi="Calibri"/>
          <w:spacing w:val="-60"/>
          <w:sz w:val="28"/>
        </w:rPr>
        <w:t xml:space="preserve"> </w:t>
      </w:r>
      <w:r>
        <w:rPr>
          <w:rFonts w:ascii="Calibri" w:hAnsi="Calibri"/>
          <w:spacing w:val="-1"/>
          <w:sz w:val="28"/>
        </w:rPr>
        <w:t>observational databases for</w:t>
      </w:r>
      <w:r>
        <w:rPr>
          <w:rFonts w:ascii="Calibri" w:hAnsi="Calibri"/>
          <w:spacing w:val="-2"/>
          <w:sz w:val="28"/>
        </w:rPr>
        <w:t xml:space="preserve"> </w:t>
      </w:r>
      <w:r>
        <w:rPr>
          <w:rFonts w:ascii="Calibri" w:hAnsi="Calibri"/>
          <w:spacing w:val="-1"/>
          <w:sz w:val="28"/>
        </w:rPr>
        <w:t xml:space="preserve">causal </w:t>
      </w:r>
      <w:r>
        <w:rPr>
          <w:rFonts w:ascii="Calibri" w:hAnsi="Calibri"/>
          <w:sz w:val="28"/>
        </w:rPr>
        <w:t>relationships.</w:t>
      </w:r>
      <w:r>
        <w:rPr>
          <w:rFonts w:ascii="Calibri" w:hAnsi="Calibri"/>
          <w:spacing w:val="1"/>
          <w:sz w:val="28"/>
        </w:rPr>
        <w:t xml:space="preserve"> </w:t>
      </w:r>
      <w:r>
        <w:rPr>
          <w:rFonts w:ascii="Calibri" w:hAnsi="Calibri"/>
          <w:sz w:val="28"/>
        </w:rPr>
        <w:t>Machine</w:t>
      </w:r>
      <w:r>
        <w:rPr>
          <w:rFonts w:ascii="Calibri" w:hAnsi="Calibri"/>
          <w:spacing w:val="-31"/>
          <w:sz w:val="28"/>
        </w:rPr>
        <w:t xml:space="preserve"> </w:t>
      </w:r>
      <w:r>
        <w:rPr>
          <w:rFonts w:ascii="Calibri" w:hAnsi="Calibri"/>
          <w:sz w:val="28"/>
        </w:rPr>
        <w:t>Learning,</w:t>
      </w:r>
    </w:p>
    <w:p>
      <w:pPr>
        <w:pStyle w:val="12"/>
        <w:spacing w:before="13"/>
        <w:ind w:left="5467"/>
      </w:pPr>
      <w:r>
        <w:t>1(2):203–224,</w:t>
      </w:r>
      <w:r>
        <w:rPr>
          <w:spacing w:val="-2"/>
        </w:rPr>
        <w:t xml:space="preserve"> </w:t>
      </w:r>
      <w:r>
        <w:t>1997</w:t>
      </w: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tabs>
          <w:tab w:val="right" w:pos="10530"/>
        </w:tabs>
        <w:spacing w:before="188" w:after="5"/>
        <w:ind w:left="1399" w:right="0" w:firstLine="0"/>
        <w:jc w:val="left"/>
        <w:rPr>
          <w:sz w:val="23"/>
        </w:rPr>
      </w:pPr>
      <w:r>
        <w:rPr>
          <w:i/>
          <w:sz w:val="23"/>
        </w:rPr>
        <w:t>School</w:t>
      </w:r>
      <w:r>
        <w:rPr>
          <w:i/>
          <w:spacing w:val="-5"/>
          <w:sz w:val="23"/>
        </w:rPr>
        <w:t xml:space="preserve"> </w:t>
      </w:r>
      <w:r>
        <w:rPr>
          <w:i/>
          <w:sz w:val="23"/>
        </w:rPr>
        <w:t>of</w:t>
      </w:r>
      <w:r>
        <w:rPr>
          <w:i/>
          <w:spacing w:val="1"/>
          <w:sz w:val="23"/>
        </w:rPr>
        <w:t xml:space="preserve"> </w:t>
      </w:r>
      <w:r>
        <w:rPr>
          <w:i/>
          <w:sz w:val="23"/>
        </w:rPr>
        <w:t>Computer</w:t>
      </w:r>
      <w:r>
        <w:rPr>
          <w:i/>
          <w:spacing w:val="-1"/>
          <w:sz w:val="23"/>
        </w:rPr>
        <w:t xml:space="preserve"> </w:t>
      </w:r>
      <w:r>
        <w:rPr>
          <w:i/>
          <w:sz w:val="23"/>
        </w:rPr>
        <w:t>Engineering,</w:t>
      </w:r>
      <w:r>
        <w:rPr>
          <w:i/>
          <w:spacing w:val="-10"/>
          <w:sz w:val="23"/>
        </w:rPr>
        <w:t xml:space="preserve"> </w:t>
      </w:r>
      <w:r>
        <w:rPr>
          <w:i/>
          <w:sz w:val="23"/>
        </w:rPr>
        <w:t>KIIT, BBSR</w:t>
      </w:r>
      <w:r>
        <w:rPr>
          <w:i/>
          <w:sz w:val="23"/>
        </w:rPr>
        <w:tab/>
      </w:r>
      <w:r>
        <w:rPr>
          <w:sz w:val="23"/>
        </w:rPr>
        <w:t>27</w:t>
      </w:r>
    </w:p>
    <w:p>
      <w:pPr>
        <w:spacing w:line="20" w:lineRule="exact"/>
        <w:ind w:left="1392" w:right="0" w:firstLine="0"/>
        <w:rPr>
          <w:sz w:val="2"/>
        </w:rPr>
      </w:pPr>
      <w:r>
        <w:rPr>
          <w:sz w:val="2"/>
        </w:rPr>
        <w:drawing>
          <wp:inline distT="0" distB="0" distL="0" distR="0">
            <wp:extent cx="5552440" cy="8890"/>
            <wp:effectExtent l="0" t="0" r="0" b="0"/>
            <wp:docPr id="1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1.png"/>
                    <pic:cNvPicPr>
                      <a:picLocks noChangeAspect="1"/>
                    </pic:cNvPicPr>
                  </pic:nvPicPr>
                  <pic:blipFill>
                    <a:blip r:embed="rId15" cstate="print"/>
                    <a:stretch>
                      <a:fillRect/>
                    </a:stretch>
                  </pic:blipFill>
                  <pic:spPr>
                    <a:xfrm>
                      <a:off x="0" y="0"/>
                      <a:ext cx="5552662" cy="8953"/>
                    </a:xfrm>
                    <a:prstGeom prst="rect">
                      <a:avLst/>
                    </a:prstGeom>
                  </pic:spPr>
                </pic:pic>
              </a:graphicData>
            </a:graphic>
          </wp:inline>
        </w:drawing>
      </w:r>
    </w:p>
    <w:p>
      <w:pPr>
        <w:spacing w:before="0" w:line="240" w:lineRule="auto"/>
        <w:rPr>
          <w:sz w:val="20"/>
        </w:rPr>
      </w:pPr>
    </w:p>
    <w:p>
      <w:pPr>
        <w:spacing w:before="0" w:line="240" w:lineRule="auto"/>
        <w:rPr>
          <w:sz w:val="20"/>
        </w:rPr>
      </w:pPr>
    </w:p>
    <w:p>
      <w:pPr>
        <w:spacing w:before="1" w:line="240" w:lineRule="auto"/>
        <w:rPr>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200025</wp:posOffset>
            </wp:positionV>
            <wp:extent cx="7150100" cy="24130"/>
            <wp:effectExtent l="0" t="0" r="0" b="0"/>
            <wp:wrapTopAndBottom/>
            <wp:docPr id="17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sectPr>
      <w:pgSz w:w="11900" w:h="16840"/>
      <w:pgMar w:top="380" w:right="0" w:bottom="280" w:left="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urier New">
    <w:panose1 w:val="02070309020205020404"/>
    <w:charset w:val="01"/>
    <w:family w:val="modern"/>
    <w:pitch w:val="default"/>
    <w:sig w:usb0="E0002EFF" w:usb1="C0007843" w:usb2="00000009" w:usb3="00000000" w:csb0="400001FF" w:csb1="FFFF0000"/>
  </w:font>
  <w:font w:name="Microsoft Sans Serif">
    <w:panose1 w:val="020B0604020202020204"/>
    <w:charset w:val="01"/>
    <w:family w:val="swiss"/>
    <w:pitch w:val="default"/>
    <w:sig w:usb0="E5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nunito_sansregular">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sans-serif">
    <w:altName w:val="AMGDT"/>
    <w:panose1 w:val="00000000000000000000"/>
    <w:charset w:val="00"/>
    <w:family w:val="auto"/>
    <w:pitch w:val="default"/>
    <w:sig w:usb0="00000000" w:usb1="00000000" w:usb2="00000000" w:usb3="00000000" w:csb0="00000000" w:csb1="00000000"/>
  </w:font>
  <w:font w:name="Lato">
    <w:altName w:val="AMGD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9"/>
      <w:numFmt w:val="decimal"/>
      <w:lvlText w:val="%1"/>
      <w:lvlJc w:val="left"/>
      <w:pPr>
        <w:ind w:left="3888" w:hanging="720"/>
        <w:jc w:val="left"/>
      </w:pPr>
      <w:rPr>
        <w:rFonts w:hint="default"/>
        <w:lang w:val="en-US" w:eastAsia="en-US" w:bidi="ar-SA"/>
      </w:rPr>
    </w:lvl>
    <w:lvl w:ilvl="1" w:tentative="0">
      <w:start w:val="4"/>
      <w:numFmt w:val="decimal"/>
      <w:lvlText w:val="%1.%2"/>
      <w:lvlJc w:val="left"/>
      <w:pPr>
        <w:ind w:left="3888" w:hanging="720"/>
        <w:jc w:val="right"/>
      </w:pPr>
      <w:rPr>
        <w:rFonts w:hint="default" w:ascii="Times New Roman" w:hAnsi="Times New Roman" w:eastAsia="Times New Roman" w:cs="Times New Roman"/>
        <w:b/>
        <w:bCs/>
        <w:spacing w:val="-2"/>
        <w:w w:val="100"/>
        <w:sz w:val="28"/>
        <w:szCs w:val="28"/>
        <w:lang w:val="en-US" w:eastAsia="en-US" w:bidi="ar-SA"/>
      </w:rPr>
    </w:lvl>
    <w:lvl w:ilvl="2" w:tentative="0">
      <w:start w:val="0"/>
      <w:numFmt w:val="bullet"/>
      <w:lvlText w:val="•"/>
      <w:lvlJc w:val="left"/>
      <w:pPr>
        <w:ind w:left="5484" w:hanging="720"/>
      </w:pPr>
      <w:rPr>
        <w:rFonts w:hint="default"/>
        <w:lang w:val="en-US" w:eastAsia="en-US" w:bidi="ar-SA"/>
      </w:rPr>
    </w:lvl>
    <w:lvl w:ilvl="3" w:tentative="0">
      <w:start w:val="0"/>
      <w:numFmt w:val="bullet"/>
      <w:lvlText w:val="•"/>
      <w:lvlJc w:val="left"/>
      <w:pPr>
        <w:ind w:left="6286" w:hanging="720"/>
      </w:pPr>
      <w:rPr>
        <w:rFonts w:hint="default"/>
        <w:lang w:val="en-US" w:eastAsia="en-US" w:bidi="ar-SA"/>
      </w:rPr>
    </w:lvl>
    <w:lvl w:ilvl="4" w:tentative="0">
      <w:start w:val="0"/>
      <w:numFmt w:val="bullet"/>
      <w:lvlText w:val="•"/>
      <w:lvlJc w:val="left"/>
      <w:pPr>
        <w:ind w:left="7088" w:hanging="720"/>
      </w:pPr>
      <w:rPr>
        <w:rFonts w:hint="default"/>
        <w:lang w:val="en-US" w:eastAsia="en-US" w:bidi="ar-SA"/>
      </w:rPr>
    </w:lvl>
    <w:lvl w:ilvl="5" w:tentative="0">
      <w:start w:val="0"/>
      <w:numFmt w:val="bullet"/>
      <w:lvlText w:val="•"/>
      <w:lvlJc w:val="left"/>
      <w:pPr>
        <w:ind w:left="7890" w:hanging="720"/>
      </w:pPr>
      <w:rPr>
        <w:rFonts w:hint="default"/>
        <w:lang w:val="en-US" w:eastAsia="en-US" w:bidi="ar-SA"/>
      </w:rPr>
    </w:lvl>
    <w:lvl w:ilvl="6" w:tentative="0">
      <w:start w:val="0"/>
      <w:numFmt w:val="bullet"/>
      <w:lvlText w:val="•"/>
      <w:lvlJc w:val="left"/>
      <w:pPr>
        <w:ind w:left="8692" w:hanging="720"/>
      </w:pPr>
      <w:rPr>
        <w:rFonts w:hint="default"/>
        <w:lang w:val="en-US" w:eastAsia="en-US" w:bidi="ar-SA"/>
      </w:rPr>
    </w:lvl>
    <w:lvl w:ilvl="7" w:tentative="0">
      <w:start w:val="0"/>
      <w:numFmt w:val="bullet"/>
      <w:lvlText w:val="•"/>
      <w:lvlJc w:val="left"/>
      <w:pPr>
        <w:ind w:left="9494" w:hanging="720"/>
      </w:pPr>
      <w:rPr>
        <w:rFonts w:hint="default"/>
        <w:lang w:val="en-US" w:eastAsia="en-US" w:bidi="ar-SA"/>
      </w:rPr>
    </w:lvl>
    <w:lvl w:ilvl="8" w:tentative="0">
      <w:start w:val="0"/>
      <w:numFmt w:val="bullet"/>
      <w:lvlText w:val="•"/>
      <w:lvlJc w:val="left"/>
      <w:pPr>
        <w:ind w:left="10296" w:hanging="720"/>
      </w:pPr>
      <w:rPr>
        <w:rFonts w:hint="default"/>
        <w:lang w:val="en-US" w:eastAsia="en-US" w:bidi="ar-SA"/>
      </w:rPr>
    </w:lvl>
  </w:abstractNum>
  <w:abstractNum w:abstractNumId="1">
    <w:nsid w:val="BF205925"/>
    <w:multiLevelType w:val="multilevel"/>
    <w:tmpl w:val="BF205925"/>
    <w:lvl w:ilvl="0" w:tentative="0">
      <w:start w:val="0"/>
      <w:numFmt w:val="bullet"/>
      <w:lvlText w:val=""/>
      <w:lvlJc w:val="left"/>
      <w:pPr>
        <w:ind w:left="2040" w:hanging="428"/>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3026" w:hanging="428"/>
      </w:pPr>
      <w:rPr>
        <w:rFonts w:hint="default"/>
        <w:lang w:val="en-US" w:eastAsia="en-US" w:bidi="ar-SA"/>
      </w:rPr>
    </w:lvl>
    <w:lvl w:ilvl="2" w:tentative="0">
      <w:start w:val="0"/>
      <w:numFmt w:val="bullet"/>
      <w:lvlText w:val="•"/>
      <w:lvlJc w:val="left"/>
      <w:pPr>
        <w:ind w:left="4012" w:hanging="428"/>
      </w:pPr>
      <w:rPr>
        <w:rFonts w:hint="default"/>
        <w:lang w:val="en-US" w:eastAsia="en-US" w:bidi="ar-SA"/>
      </w:rPr>
    </w:lvl>
    <w:lvl w:ilvl="3" w:tentative="0">
      <w:start w:val="0"/>
      <w:numFmt w:val="bullet"/>
      <w:lvlText w:val="•"/>
      <w:lvlJc w:val="left"/>
      <w:pPr>
        <w:ind w:left="4998" w:hanging="428"/>
      </w:pPr>
      <w:rPr>
        <w:rFonts w:hint="default"/>
        <w:lang w:val="en-US" w:eastAsia="en-US" w:bidi="ar-SA"/>
      </w:rPr>
    </w:lvl>
    <w:lvl w:ilvl="4" w:tentative="0">
      <w:start w:val="0"/>
      <w:numFmt w:val="bullet"/>
      <w:lvlText w:val="•"/>
      <w:lvlJc w:val="left"/>
      <w:pPr>
        <w:ind w:left="5984" w:hanging="428"/>
      </w:pPr>
      <w:rPr>
        <w:rFonts w:hint="default"/>
        <w:lang w:val="en-US" w:eastAsia="en-US" w:bidi="ar-SA"/>
      </w:rPr>
    </w:lvl>
    <w:lvl w:ilvl="5" w:tentative="0">
      <w:start w:val="0"/>
      <w:numFmt w:val="bullet"/>
      <w:lvlText w:val="•"/>
      <w:lvlJc w:val="left"/>
      <w:pPr>
        <w:ind w:left="6970" w:hanging="428"/>
      </w:pPr>
      <w:rPr>
        <w:rFonts w:hint="default"/>
        <w:lang w:val="en-US" w:eastAsia="en-US" w:bidi="ar-SA"/>
      </w:rPr>
    </w:lvl>
    <w:lvl w:ilvl="6" w:tentative="0">
      <w:start w:val="0"/>
      <w:numFmt w:val="bullet"/>
      <w:lvlText w:val="•"/>
      <w:lvlJc w:val="left"/>
      <w:pPr>
        <w:ind w:left="7956" w:hanging="428"/>
      </w:pPr>
      <w:rPr>
        <w:rFonts w:hint="default"/>
        <w:lang w:val="en-US" w:eastAsia="en-US" w:bidi="ar-SA"/>
      </w:rPr>
    </w:lvl>
    <w:lvl w:ilvl="7" w:tentative="0">
      <w:start w:val="0"/>
      <w:numFmt w:val="bullet"/>
      <w:lvlText w:val="•"/>
      <w:lvlJc w:val="left"/>
      <w:pPr>
        <w:ind w:left="8942" w:hanging="428"/>
      </w:pPr>
      <w:rPr>
        <w:rFonts w:hint="default"/>
        <w:lang w:val="en-US" w:eastAsia="en-US" w:bidi="ar-SA"/>
      </w:rPr>
    </w:lvl>
    <w:lvl w:ilvl="8" w:tentative="0">
      <w:start w:val="0"/>
      <w:numFmt w:val="bullet"/>
      <w:lvlText w:val="•"/>
      <w:lvlJc w:val="left"/>
      <w:pPr>
        <w:ind w:left="9928" w:hanging="428"/>
      </w:pPr>
      <w:rPr>
        <w:rFonts w:hint="default"/>
        <w:lang w:val="en-US" w:eastAsia="en-US" w:bidi="ar-SA"/>
      </w:rPr>
    </w:lvl>
  </w:abstractNum>
  <w:abstractNum w:abstractNumId="2">
    <w:nsid w:val="CF092B84"/>
    <w:multiLevelType w:val="multilevel"/>
    <w:tmpl w:val="CF092B84"/>
    <w:lvl w:ilvl="0" w:tentative="0">
      <w:start w:val="3"/>
      <w:numFmt w:val="decimal"/>
      <w:lvlText w:val="%1"/>
      <w:lvlJc w:val="left"/>
      <w:pPr>
        <w:ind w:left="5359" w:hanging="423"/>
        <w:jc w:val="left"/>
      </w:pPr>
      <w:rPr>
        <w:rFonts w:hint="default"/>
        <w:lang w:val="en-US" w:eastAsia="en-US" w:bidi="ar-SA"/>
      </w:rPr>
    </w:lvl>
    <w:lvl w:ilvl="1" w:tentative="0">
      <w:start w:val="1"/>
      <w:numFmt w:val="decimal"/>
      <w:lvlText w:val="%1.%2"/>
      <w:lvlJc w:val="left"/>
      <w:pPr>
        <w:ind w:left="4860" w:hanging="423"/>
        <w:jc w:val="right"/>
      </w:pPr>
      <w:rPr>
        <w:rFonts w:hint="default" w:ascii="Times New Roman" w:hAnsi="Times New Roman" w:eastAsia="Times New Roman" w:cs="Times New Roman"/>
        <w:b/>
        <w:bCs/>
        <w:spacing w:val="-2"/>
        <w:w w:val="100"/>
        <w:sz w:val="28"/>
        <w:szCs w:val="28"/>
        <w:lang w:val="en-US" w:eastAsia="en-US" w:bidi="ar-SA"/>
      </w:rPr>
    </w:lvl>
    <w:lvl w:ilvl="2" w:tentative="0">
      <w:start w:val="0"/>
      <w:numFmt w:val="bullet"/>
      <w:lvlText w:val="•"/>
      <w:lvlJc w:val="left"/>
      <w:pPr>
        <w:ind w:left="6668" w:hanging="423"/>
      </w:pPr>
      <w:rPr>
        <w:rFonts w:hint="default"/>
        <w:lang w:val="en-US" w:eastAsia="en-US" w:bidi="ar-SA"/>
      </w:rPr>
    </w:lvl>
    <w:lvl w:ilvl="3" w:tentative="0">
      <w:start w:val="0"/>
      <w:numFmt w:val="bullet"/>
      <w:lvlText w:val="•"/>
      <w:lvlJc w:val="left"/>
      <w:pPr>
        <w:ind w:left="7322" w:hanging="423"/>
      </w:pPr>
      <w:rPr>
        <w:rFonts w:hint="default"/>
        <w:lang w:val="en-US" w:eastAsia="en-US" w:bidi="ar-SA"/>
      </w:rPr>
    </w:lvl>
    <w:lvl w:ilvl="4" w:tentative="0">
      <w:start w:val="0"/>
      <w:numFmt w:val="bullet"/>
      <w:lvlText w:val="•"/>
      <w:lvlJc w:val="left"/>
      <w:pPr>
        <w:ind w:left="7976" w:hanging="423"/>
      </w:pPr>
      <w:rPr>
        <w:rFonts w:hint="default"/>
        <w:lang w:val="en-US" w:eastAsia="en-US" w:bidi="ar-SA"/>
      </w:rPr>
    </w:lvl>
    <w:lvl w:ilvl="5" w:tentative="0">
      <w:start w:val="0"/>
      <w:numFmt w:val="bullet"/>
      <w:lvlText w:val="•"/>
      <w:lvlJc w:val="left"/>
      <w:pPr>
        <w:ind w:left="8630" w:hanging="423"/>
      </w:pPr>
      <w:rPr>
        <w:rFonts w:hint="default"/>
        <w:lang w:val="en-US" w:eastAsia="en-US" w:bidi="ar-SA"/>
      </w:rPr>
    </w:lvl>
    <w:lvl w:ilvl="6" w:tentative="0">
      <w:start w:val="0"/>
      <w:numFmt w:val="bullet"/>
      <w:lvlText w:val="•"/>
      <w:lvlJc w:val="left"/>
      <w:pPr>
        <w:ind w:left="9284" w:hanging="423"/>
      </w:pPr>
      <w:rPr>
        <w:rFonts w:hint="default"/>
        <w:lang w:val="en-US" w:eastAsia="en-US" w:bidi="ar-SA"/>
      </w:rPr>
    </w:lvl>
    <w:lvl w:ilvl="7" w:tentative="0">
      <w:start w:val="0"/>
      <w:numFmt w:val="bullet"/>
      <w:lvlText w:val="•"/>
      <w:lvlJc w:val="left"/>
      <w:pPr>
        <w:ind w:left="9938" w:hanging="423"/>
      </w:pPr>
      <w:rPr>
        <w:rFonts w:hint="default"/>
        <w:lang w:val="en-US" w:eastAsia="en-US" w:bidi="ar-SA"/>
      </w:rPr>
    </w:lvl>
    <w:lvl w:ilvl="8" w:tentative="0">
      <w:start w:val="0"/>
      <w:numFmt w:val="bullet"/>
      <w:lvlText w:val="•"/>
      <w:lvlJc w:val="left"/>
      <w:pPr>
        <w:ind w:left="10592" w:hanging="423"/>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3042" w:hanging="213"/>
        <w:jc w:val="right"/>
      </w:pPr>
      <w:rPr>
        <w:rFonts w:hint="default"/>
        <w:spacing w:val="-1"/>
        <w:w w:val="100"/>
        <w:lang w:val="en-US" w:eastAsia="en-US" w:bidi="ar-SA"/>
      </w:rPr>
    </w:lvl>
    <w:lvl w:ilvl="1" w:tentative="0">
      <w:start w:val="1"/>
      <w:numFmt w:val="decimal"/>
      <w:lvlText w:val="%1.%2"/>
      <w:lvlJc w:val="left"/>
      <w:pPr>
        <w:ind w:left="2510" w:hanging="473"/>
        <w:jc w:val="right"/>
      </w:pPr>
      <w:rPr>
        <w:rFonts w:hint="default"/>
        <w:spacing w:val="-1"/>
        <w:w w:val="99"/>
        <w:lang w:val="en-US" w:eastAsia="en-US" w:bidi="ar-SA"/>
      </w:rPr>
    </w:lvl>
    <w:lvl w:ilvl="2" w:tentative="0">
      <w:start w:val="0"/>
      <w:numFmt w:val="bullet"/>
      <w:lvlText w:val="•"/>
      <w:lvlJc w:val="left"/>
      <w:pPr>
        <w:ind w:left="3040" w:hanging="473"/>
      </w:pPr>
      <w:rPr>
        <w:rFonts w:hint="default"/>
        <w:lang w:val="en-US" w:eastAsia="en-US" w:bidi="ar-SA"/>
      </w:rPr>
    </w:lvl>
    <w:lvl w:ilvl="3" w:tentative="0">
      <w:start w:val="0"/>
      <w:numFmt w:val="bullet"/>
      <w:lvlText w:val="•"/>
      <w:lvlJc w:val="left"/>
      <w:pPr>
        <w:ind w:left="3340" w:hanging="473"/>
      </w:pPr>
      <w:rPr>
        <w:rFonts w:hint="default"/>
        <w:lang w:val="en-US" w:eastAsia="en-US" w:bidi="ar-SA"/>
      </w:rPr>
    </w:lvl>
    <w:lvl w:ilvl="4" w:tentative="0">
      <w:start w:val="0"/>
      <w:numFmt w:val="bullet"/>
      <w:lvlText w:val="•"/>
      <w:lvlJc w:val="left"/>
      <w:pPr>
        <w:ind w:left="3580" w:hanging="473"/>
      </w:pPr>
      <w:rPr>
        <w:rFonts w:hint="default"/>
        <w:lang w:val="en-US" w:eastAsia="en-US" w:bidi="ar-SA"/>
      </w:rPr>
    </w:lvl>
    <w:lvl w:ilvl="5" w:tentative="0">
      <w:start w:val="0"/>
      <w:numFmt w:val="bullet"/>
      <w:lvlText w:val="•"/>
      <w:lvlJc w:val="left"/>
      <w:pPr>
        <w:ind w:left="3980" w:hanging="473"/>
      </w:pPr>
      <w:rPr>
        <w:rFonts w:hint="default"/>
        <w:lang w:val="en-US" w:eastAsia="en-US" w:bidi="ar-SA"/>
      </w:rPr>
    </w:lvl>
    <w:lvl w:ilvl="6" w:tentative="0">
      <w:start w:val="0"/>
      <w:numFmt w:val="bullet"/>
      <w:lvlText w:val="•"/>
      <w:lvlJc w:val="left"/>
      <w:pPr>
        <w:ind w:left="4220" w:hanging="473"/>
      </w:pPr>
      <w:rPr>
        <w:rFonts w:hint="default"/>
        <w:lang w:val="en-US" w:eastAsia="en-US" w:bidi="ar-SA"/>
      </w:rPr>
    </w:lvl>
    <w:lvl w:ilvl="7" w:tentative="0">
      <w:start w:val="0"/>
      <w:numFmt w:val="bullet"/>
      <w:lvlText w:val="•"/>
      <w:lvlJc w:val="left"/>
      <w:pPr>
        <w:ind w:left="6140" w:hanging="473"/>
      </w:pPr>
      <w:rPr>
        <w:rFonts w:hint="default"/>
        <w:lang w:val="en-US" w:eastAsia="en-US" w:bidi="ar-SA"/>
      </w:rPr>
    </w:lvl>
    <w:lvl w:ilvl="8" w:tentative="0">
      <w:start w:val="0"/>
      <w:numFmt w:val="bullet"/>
      <w:lvlText w:val="•"/>
      <w:lvlJc w:val="left"/>
      <w:pPr>
        <w:ind w:left="8060" w:hanging="473"/>
      </w:pPr>
      <w:rPr>
        <w:rFonts w:hint="default"/>
        <w:lang w:val="en-US" w:eastAsia="en-US" w:bidi="ar-SA"/>
      </w:rPr>
    </w:lvl>
  </w:abstractNum>
  <w:abstractNum w:abstractNumId="4">
    <w:nsid w:val="0248C179"/>
    <w:multiLevelType w:val="multilevel"/>
    <w:tmpl w:val="0248C179"/>
    <w:lvl w:ilvl="0" w:tentative="0">
      <w:start w:val="9"/>
      <w:numFmt w:val="decimal"/>
      <w:lvlText w:val="%1"/>
      <w:lvlJc w:val="left"/>
      <w:pPr>
        <w:ind w:left="5174" w:hanging="423"/>
        <w:jc w:val="left"/>
      </w:pPr>
      <w:rPr>
        <w:rFonts w:hint="default"/>
        <w:lang w:val="en-US" w:eastAsia="en-US" w:bidi="ar-SA"/>
      </w:rPr>
    </w:lvl>
    <w:lvl w:ilvl="1" w:tentative="0">
      <w:start w:val="1"/>
      <w:numFmt w:val="decimal"/>
      <w:lvlText w:val="%1.%2"/>
      <w:lvlJc w:val="left"/>
      <w:pPr>
        <w:ind w:left="5174" w:hanging="423"/>
        <w:jc w:val="right"/>
      </w:pPr>
      <w:rPr>
        <w:rFonts w:hint="default" w:ascii="Times New Roman" w:hAnsi="Times New Roman" w:eastAsia="Times New Roman" w:cs="Times New Roman"/>
        <w:b/>
        <w:bCs/>
        <w:spacing w:val="-2"/>
        <w:w w:val="100"/>
        <w:sz w:val="28"/>
        <w:szCs w:val="28"/>
        <w:lang w:val="en-US" w:eastAsia="en-US" w:bidi="ar-SA"/>
      </w:rPr>
    </w:lvl>
    <w:lvl w:ilvl="2" w:tentative="0">
      <w:start w:val="0"/>
      <w:numFmt w:val="bullet"/>
      <w:lvlText w:val="•"/>
      <w:lvlJc w:val="left"/>
      <w:pPr>
        <w:ind w:left="6524" w:hanging="423"/>
      </w:pPr>
      <w:rPr>
        <w:rFonts w:hint="default"/>
        <w:lang w:val="en-US" w:eastAsia="en-US" w:bidi="ar-SA"/>
      </w:rPr>
    </w:lvl>
    <w:lvl w:ilvl="3" w:tentative="0">
      <w:start w:val="0"/>
      <w:numFmt w:val="bullet"/>
      <w:lvlText w:val="•"/>
      <w:lvlJc w:val="left"/>
      <w:pPr>
        <w:ind w:left="7196" w:hanging="423"/>
      </w:pPr>
      <w:rPr>
        <w:rFonts w:hint="default"/>
        <w:lang w:val="en-US" w:eastAsia="en-US" w:bidi="ar-SA"/>
      </w:rPr>
    </w:lvl>
    <w:lvl w:ilvl="4" w:tentative="0">
      <w:start w:val="0"/>
      <w:numFmt w:val="bullet"/>
      <w:lvlText w:val="•"/>
      <w:lvlJc w:val="left"/>
      <w:pPr>
        <w:ind w:left="7868" w:hanging="423"/>
      </w:pPr>
      <w:rPr>
        <w:rFonts w:hint="default"/>
        <w:lang w:val="en-US" w:eastAsia="en-US" w:bidi="ar-SA"/>
      </w:rPr>
    </w:lvl>
    <w:lvl w:ilvl="5" w:tentative="0">
      <w:start w:val="0"/>
      <w:numFmt w:val="bullet"/>
      <w:lvlText w:val="•"/>
      <w:lvlJc w:val="left"/>
      <w:pPr>
        <w:ind w:left="8540" w:hanging="423"/>
      </w:pPr>
      <w:rPr>
        <w:rFonts w:hint="default"/>
        <w:lang w:val="en-US" w:eastAsia="en-US" w:bidi="ar-SA"/>
      </w:rPr>
    </w:lvl>
    <w:lvl w:ilvl="6" w:tentative="0">
      <w:start w:val="0"/>
      <w:numFmt w:val="bullet"/>
      <w:lvlText w:val="•"/>
      <w:lvlJc w:val="left"/>
      <w:pPr>
        <w:ind w:left="9212" w:hanging="423"/>
      </w:pPr>
      <w:rPr>
        <w:rFonts w:hint="default"/>
        <w:lang w:val="en-US" w:eastAsia="en-US" w:bidi="ar-SA"/>
      </w:rPr>
    </w:lvl>
    <w:lvl w:ilvl="7" w:tentative="0">
      <w:start w:val="0"/>
      <w:numFmt w:val="bullet"/>
      <w:lvlText w:val="•"/>
      <w:lvlJc w:val="left"/>
      <w:pPr>
        <w:ind w:left="9884" w:hanging="423"/>
      </w:pPr>
      <w:rPr>
        <w:rFonts w:hint="default"/>
        <w:lang w:val="en-US" w:eastAsia="en-US" w:bidi="ar-SA"/>
      </w:rPr>
    </w:lvl>
    <w:lvl w:ilvl="8" w:tentative="0">
      <w:start w:val="0"/>
      <w:numFmt w:val="bullet"/>
      <w:lvlText w:val="•"/>
      <w:lvlJc w:val="left"/>
      <w:pPr>
        <w:ind w:left="10556" w:hanging="423"/>
      </w:pPr>
      <w:rPr>
        <w:rFonts w:hint="default"/>
        <w:lang w:val="en-US" w:eastAsia="en-US" w:bidi="ar-SA"/>
      </w:rPr>
    </w:lvl>
  </w:abstractNum>
  <w:abstractNum w:abstractNumId="5">
    <w:nsid w:val="03D62ECE"/>
    <w:multiLevelType w:val="multilevel"/>
    <w:tmpl w:val="03D62ECE"/>
    <w:lvl w:ilvl="0" w:tentative="0">
      <w:start w:val="1"/>
      <w:numFmt w:val="decimal"/>
      <w:lvlText w:val="%1."/>
      <w:lvlJc w:val="left"/>
      <w:pPr>
        <w:ind w:left="5020" w:hanging="358"/>
        <w:jc w:val="right"/>
      </w:pPr>
      <w:rPr>
        <w:rFonts w:hint="default"/>
        <w:b/>
        <w:bCs/>
        <w:spacing w:val="-3"/>
        <w:w w:val="100"/>
        <w:lang w:val="en-US" w:eastAsia="en-US" w:bidi="ar-SA"/>
      </w:rPr>
    </w:lvl>
    <w:lvl w:ilvl="1" w:tentative="0">
      <w:start w:val="0"/>
      <w:numFmt w:val="bullet"/>
      <w:lvlText w:val="•"/>
      <w:lvlJc w:val="left"/>
      <w:pPr>
        <w:ind w:left="5708" w:hanging="358"/>
      </w:pPr>
      <w:rPr>
        <w:rFonts w:hint="default"/>
        <w:lang w:val="en-US" w:eastAsia="en-US" w:bidi="ar-SA"/>
      </w:rPr>
    </w:lvl>
    <w:lvl w:ilvl="2" w:tentative="0">
      <w:start w:val="0"/>
      <w:numFmt w:val="bullet"/>
      <w:lvlText w:val="•"/>
      <w:lvlJc w:val="left"/>
      <w:pPr>
        <w:ind w:left="6396" w:hanging="358"/>
      </w:pPr>
      <w:rPr>
        <w:rFonts w:hint="default"/>
        <w:lang w:val="en-US" w:eastAsia="en-US" w:bidi="ar-SA"/>
      </w:rPr>
    </w:lvl>
    <w:lvl w:ilvl="3" w:tentative="0">
      <w:start w:val="0"/>
      <w:numFmt w:val="bullet"/>
      <w:lvlText w:val="•"/>
      <w:lvlJc w:val="left"/>
      <w:pPr>
        <w:ind w:left="7084" w:hanging="358"/>
      </w:pPr>
      <w:rPr>
        <w:rFonts w:hint="default"/>
        <w:lang w:val="en-US" w:eastAsia="en-US" w:bidi="ar-SA"/>
      </w:rPr>
    </w:lvl>
    <w:lvl w:ilvl="4" w:tentative="0">
      <w:start w:val="0"/>
      <w:numFmt w:val="bullet"/>
      <w:lvlText w:val="•"/>
      <w:lvlJc w:val="left"/>
      <w:pPr>
        <w:ind w:left="7772" w:hanging="358"/>
      </w:pPr>
      <w:rPr>
        <w:rFonts w:hint="default"/>
        <w:lang w:val="en-US" w:eastAsia="en-US" w:bidi="ar-SA"/>
      </w:rPr>
    </w:lvl>
    <w:lvl w:ilvl="5" w:tentative="0">
      <w:start w:val="0"/>
      <w:numFmt w:val="bullet"/>
      <w:lvlText w:val="•"/>
      <w:lvlJc w:val="left"/>
      <w:pPr>
        <w:ind w:left="8460" w:hanging="358"/>
      </w:pPr>
      <w:rPr>
        <w:rFonts w:hint="default"/>
        <w:lang w:val="en-US" w:eastAsia="en-US" w:bidi="ar-SA"/>
      </w:rPr>
    </w:lvl>
    <w:lvl w:ilvl="6" w:tentative="0">
      <w:start w:val="0"/>
      <w:numFmt w:val="bullet"/>
      <w:lvlText w:val="•"/>
      <w:lvlJc w:val="left"/>
      <w:pPr>
        <w:ind w:left="9148" w:hanging="358"/>
      </w:pPr>
      <w:rPr>
        <w:rFonts w:hint="default"/>
        <w:lang w:val="en-US" w:eastAsia="en-US" w:bidi="ar-SA"/>
      </w:rPr>
    </w:lvl>
    <w:lvl w:ilvl="7" w:tentative="0">
      <w:start w:val="0"/>
      <w:numFmt w:val="bullet"/>
      <w:lvlText w:val="•"/>
      <w:lvlJc w:val="left"/>
      <w:pPr>
        <w:ind w:left="9836" w:hanging="358"/>
      </w:pPr>
      <w:rPr>
        <w:rFonts w:hint="default"/>
        <w:lang w:val="en-US" w:eastAsia="en-US" w:bidi="ar-SA"/>
      </w:rPr>
    </w:lvl>
    <w:lvl w:ilvl="8" w:tentative="0">
      <w:start w:val="0"/>
      <w:numFmt w:val="bullet"/>
      <w:lvlText w:val="•"/>
      <w:lvlJc w:val="left"/>
      <w:pPr>
        <w:ind w:left="10524" w:hanging="358"/>
      </w:pPr>
      <w:rPr>
        <w:rFonts w:hint="default"/>
        <w:lang w:val="en-US" w:eastAsia="en-US" w:bidi="ar-SA"/>
      </w:rPr>
    </w:lvl>
  </w:abstractNum>
  <w:abstractNum w:abstractNumId="6">
    <w:nsid w:val="25B654F3"/>
    <w:multiLevelType w:val="multilevel"/>
    <w:tmpl w:val="25B654F3"/>
    <w:lvl w:ilvl="0" w:tentative="0">
      <w:start w:val="8"/>
      <w:numFmt w:val="decimal"/>
      <w:lvlText w:val="%1"/>
      <w:lvlJc w:val="left"/>
      <w:pPr>
        <w:ind w:left="5059" w:hanging="423"/>
        <w:jc w:val="left"/>
      </w:pPr>
      <w:rPr>
        <w:rFonts w:hint="default"/>
        <w:lang w:val="en-US" w:eastAsia="en-US" w:bidi="ar-SA"/>
      </w:rPr>
    </w:lvl>
    <w:lvl w:ilvl="1" w:tentative="0">
      <w:start w:val="1"/>
      <w:numFmt w:val="decimal"/>
      <w:lvlText w:val="%1.%2"/>
      <w:lvlJc w:val="left"/>
      <w:pPr>
        <w:ind w:left="5059" w:hanging="423"/>
        <w:jc w:val="right"/>
      </w:pPr>
      <w:rPr>
        <w:rFonts w:hint="default" w:ascii="Times New Roman" w:hAnsi="Times New Roman" w:eastAsia="Times New Roman" w:cs="Times New Roman"/>
        <w:b/>
        <w:bCs/>
        <w:i/>
        <w:iCs/>
        <w:spacing w:val="-2"/>
        <w:w w:val="100"/>
        <w:sz w:val="28"/>
        <w:szCs w:val="28"/>
        <w:lang w:val="en-US" w:eastAsia="en-US" w:bidi="ar-SA"/>
      </w:rPr>
    </w:lvl>
    <w:lvl w:ilvl="2" w:tentative="0">
      <w:start w:val="0"/>
      <w:numFmt w:val="bullet"/>
      <w:lvlText w:val="•"/>
      <w:lvlJc w:val="left"/>
      <w:pPr>
        <w:ind w:left="6428" w:hanging="423"/>
      </w:pPr>
      <w:rPr>
        <w:rFonts w:hint="default"/>
        <w:lang w:val="en-US" w:eastAsia="en-US" w:bidi="ar-SA"/>
      </w:rPr>
    </w:lvl>
    <w:lvl w:ilvl="3" w:tentative="0">
      <w:start w:val="0"/>
      <w:numFmt w:val="bullet"/>
      <w:lvlText w:val="•"/>
      <w:lvlJc w:val="left"/>
      <w:pPr>
        <w:ind w:left="7112" w:hanging="423"/>
      </w:pPr>
      <w:rPr>
        <w:rFonts w:hint="default"/>
        <w:lang w:val="en-US" w:eastAsia="en-US" w:bidi="ar-SA"/>
      </w:rPr>
    </w:lvl>
    <w:lvl w:ilvl="4" w:tentative="0">
      <w:start w:val="0"/>
      <w:numFmt w:val="bullet"/>
      <w:lvlText w:val="•"/>
      <w:lvlJc w:val="left"/>
      <w:pPr>
        <w:ind w:left="7796" w:hanging="423"/>
      </w:pPr>
      <w:rPr>
        <w:rFonts w:hint="default"/>
        <w:lang w:val="en-US" w:eastAsia="en-US" w:bidi="ar-SA"/>
      </w:rPr>
    </w:lvl>
    <w:lvl w:ilvl="5" w:tentative="0">
      <w:start w:val="0"/>
      <w:numFmt w:val="bullet"/>
      <w:lvlText w:val="•"/>
      <w:lvlJc w:val="left"/>
      <w:pPr>
        <w:ind w:left="8480" w:hanging="423"/>
      </w:pPr>
      <w:rPr>
        <w:rFonts w:hint="default"/>
        <w:lang w:val="en-US" w:eastAsia="en-US" w:bidi="ar-SA"/>
      </w:rPr>
    </w:lvl>
    <w:lvl w:ilvl="6" w:tentative="0">
      <w:start w:val="0"/>
      <w:numFmt w:val="bullet"/>
      <w:lvlText w:val="•"/>
      <w:lvlJc w:val="left"/>
      <w:pPr>
        <w:ind w:left="9164" w:hanging="423"/>
      </w:pPr>
      <w:rPr>
        <w:rFonts w:hint="default"/>
        <w:lang w:val="en-US" w:eastAsia="en-US" w:bidi="ar-SA"/>
      </w:rPr>
    </w:lvl>
    <w:lvl w:ilvl="7" w:tentative="0">
      <w:start w:val="0"/>
      <w:numFmt w:val="bullet"/>
      <w:lvlText w:val="•"/>
      <w:lvlJc w:val="left"/>
      <w:pPr>
        <w:ind w:left="9848" w:hanging="423"/>
      </w:pPr>
      <w:rPr>
        <w:rFonts w:hint="default"/>
        <w:lang w:val="en-US" w:eastAsia="en-US" w:bidi="ar-SA"/>
      </w:rPr>
    </w:lvl>
    <w:lvl w:ilvl="8" w:tentative="0">
      <w:start w:val="0"/>
      <w:numFmt w:val="bullet"/>
      <w:lvlText w:val="•"/>
      <w:lvlJc w:val="left"/>
      <w:pPr>
        <w:ind w:left="10532" w:hanging="423"/>
      </w:pPr>
      <w:rPr>
        <w:rFonts w:hint="default"/>
        <w:lang w:val="en-US" w:eastAsia="en-US" w:bidi="ar-SA"/>
      </w:rPr>
    </w:lvl>
  </w:abstractNum>
  <w:abstractNum w:abstractNumId="7">
    <w:nsid w:val="2A8F537B"/>
    <w:multiLevelType w:val="multilevel"/>
    <w:tmpl w:val="2A8F537B"/>
    <w:lvl w:ilvl="0" w:tentative="0">
      <w:start w:val="10"/>
      <w:numFmt w:val="decimal"/>
      <w:lvlText w:val="%1"/>
      <w:lvlJc w:val="left"/>
      <w:pPr>
        <w:ind w:left="4996" w:hanging="723"/>
        <w:jc w:val="left"/>
      </w:pPr>
      <w:rPr>
        <w:rFonts w:hint="default"/>
        <w:lang w:val="en-US" w:eastAsia="en-US" w:bidi="ar-SA"/>
      </w:rPr>
    </w:lvl>
    <w:lvl w:ilvl="1" w:tentative="0">
      <w:start w:val="1"/>
      <w:numFmt w:val="decimal"/>
      <w:lvlText w:val="%1.%2"/>
      <w:lvlJc w:val="left"/>
      <w:pPr>
        <w:ind w:left="5343" w:hanging="723"/>
        <w:jc w:val="righ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6380" w:hanging="723"/>
      </w:pPr>
      <w:rPr>
        <w:rFonts w:hint="default"/>
        <w:lang w:val="en-US" w:eastAsia="en-US" w:bidi="ar-SA"/>
      </w:rPr>
    </w:lvl>
    <w:lvl w:ilvl="3" w:tentative="0">
      <w:start w:val="0"/>
      <w:numFmt w:val="bullet"/>
      <w:lvlText w:val="•"/>
      <w:lvlJc w:val="left"/>
      <w:pPr>
        <w:ind w:left="7070" w:hanging="723"/>
      </w:pPr>
      <w:rPr>
        <w:rFonts w:hint="default"/>
        <w:lang w:val="en-US" w:eastAsia="en-US" w:bidi="ar-SA"/>
      </w:rPr>
    </w:lvl>
    <w:lvl w:ilvl="4" w:tentative="0">
      <w:start w:val="0"/>
      <w:numFmt w:val="bullet"/>
      <w:lvlText w:val="•"/>
      <w:lvlJc w:val="left"/>
      <w:pPr>
        <w:ind w:left="7760" w:hanging="723"/>
      </w:pPr>
      <w:rPr>
        <w:rFonts w:hint="default"/>
        <w:lang w:val="en-US" w:eastAsia="en-US" w:bidi="ar-SA"/>
      </w:rPr>
    </w:lvl>
    <w:lvl w:ilvl="5" w:tentative="0">
      <w:start w:val="0"/>
      <w:numFmt w:val="bullet"/>
      <w:lvlText w:val="•"/>
      <w:lvlJc w:val="left"/>
      <w:pPr>
        <w:ind w:left="8450" w:hanging="723"/>
      </w:pPr>
      <w:rPr>
        <w:rFonts w:hint="default"/>
        <w:lang w:val="en-US" w:eastAsia="en-US" w:bidi="ar-SA"/>
      </w:rPr>
    </w:lvl>
    <w:lvl w:ilvl="6" w:tentative="0">
      <w:start w:val="0"/>
      <w:numFmt w:val="bullet"/>
      <w:lvlText w:val="•"/>
      <w:lvlJc w:val="left"/>
      <w:pPr>
        <w:ind w:left="9140" w:hanging="723"/>
      </w:pPr>
      <w:rPr>
        <w:rFonts w:hint="default"/>
        <w:lang w:val="en-US" w:eastAsia="en-US" w:bidi="ar-SA"/>
      </w:rPr>
    </w:lvl>
    <w:lvl w:ilvl="7" w:tentative="0">
      <w:start w:val="0"/>
      <w:numFmt w:val="bullet"/>
      <w:lvlText w:val="•"/>
      <w:lvlJc w:val="left"/>
      <w:pPr>
        <w:ind w:left="9830" w:hanging="723"/>
      </w:pPr>
      <w:rPr>
        <w:rFonts w:hint="default"/>
        <w:lang w:val="en-US" w:eastAsia="en-US" w:bidi="ar-SA"/>
      </w:rPr>
    </w:lvl>
    <w:lvl w:ilvl="8" w:tentative="0">
      <w:start w:val="0"/>
      <w:numFmt w:val="bullet"/>
      <w:lvlText w:val="•"/>
      <w:lvlJc w:val="left"/>
      <w:pPr>
        <w:ind w:left="10520" w:hanging="723"/>
      </w:pPr>
      <w:rPr>
        <w:rFonts w:hint="default"/>
        <w:lang w:val="en-US" w:eastAsia="en-US" w:bidi="ar-SA"/>
      </w:rPr>
    </w:lvl>
  </w:abstractNum>
  <w:abstractNum w:abstractNumId="8">
    <w:nsid w:val="59ADCABA"/>
    <w:multiLevelType w:val="multilevel"/>
    <w:tmpl w:val="59ADCABA"/>
    <w:lvl w:ilvl="0" w:tentative="0">
      <w:start w:val="1"/>
      <w:numFmt w:val="decimal"/>
      <w:lvlText w:val="%1."/>
      <w:lvlJc w:val="left"/>
      <w:pPr>
        <w:ind w:left="4866" w:hanging="245"/>
        <w:jc w:val="right"/>
      </w:pPr>
      <w:rPr>
        <w:rFonts w:hint="default" w:ascii="Times New Roman" w:hAnsi="Times New Roman" w:eastAsia="Times New Roman" w:cs="Times New Roman"/>
        <w:w w:val="100"/>
        <w:sz w:val="24"/>
        <w:szCs w:val="24"/>
        <w:lang w:val="en-US" w:eastAsia="en-US" w:bidi="ar-SA"/>
      </w:rPr>
    </w:lvl>
    <w:lvl w:ilvl="1" w:tentative="0">
      <w:start w:val="1"/>
      <w:numFmt w:val="decimal"/>
      <w:lvlText w:val="%1.%2"/>
      <w:lvlJc w:val="left"/>
      <w:pPr>
        <w:ind w:left="1619" w:hanging="423"/>
        <w:jc w:val="right"/>
      </w:pPr>
      <w:rPr>
        <w:rFonts w:hint="default"/>
        <w:b/>
        <w:bCs/>
        <w:spacing w:val="-2"/>
        <w:w w:val="100"/>
        <w:lang w:val="en-US" w:eastAsia="en-US" w:bidi="ar-SA"/>
      </w:rPr>
    </w:lvl>
    <w:lvl w:ilvl="2" w:tentative="0">
      <w:start w:val="0"/>
      <w:numFmt w:val="bullet"/>
      <w:lvlText w:val="•"/>
      <w:lvlJc w:val="left"/>
      <w:pPr>
        <w:ind w:left="2310" w:hanging="423"/>
      </w:pPr>
      <w:rPr>
        <w:rFonts w:hint="default"/>
        <w:lang w:val="en-US" w:eastAsia="en-US" w:bidi="ar-SA"/>
      </w:rPr>
    </w:lvl>
    <w:lvl w:ilvl="3" w:tentative="0">
      <w:start w:val="0"/>
      <w:numFmt w:val="bullet"/>
      <w:lvlText w:val="•"/>
      <w:lvlJc w:val="left"/>
      <w:pPr>
        <w:ind w:left="3006" w:hanging="423"/>
      </w:pPr>
      <w:rPr>
        <w:rFonts w:hint="default"/>
        <w:lang w:val="en-US" w:eastAsia="en-US" w:bidi="ar-SA"/>
      </w:rPr>
    </w:lvl>
    <w:lvl w:ilvl="4" w:tentative="0">
      <w:start w:val="0"/>
      <w:numFmt w:val="bullet"/>
      <w:lvlText w:val="•"/>
      <w:lvlJc w:val="left"/>
      <w:pPr>
        <w:ind w:left="3701" w:hanging="423"/>
      </w:pPr>
      <w:rPr>
        <w:rFonts w:hint="default"/>
        <w:lang w:val="en-US" w:eastAsia="en-US" w:bidi="ar-SA"/>
      </w:rPr>
    </w:lvl>
    <w:lvl w:ilvl="5" w:tentative="0">
      <w:start w:val="0"/>
      <w:numFmt w:val="bullet"/>
      <w:lvlText w:val="•"/>
      <w:lvlJc w:val="left"/>
      <w:pPr>
        <w:ind w:left="4397" w:hanging="423"/>
      </w:pPr>
      <w:rPr>
        <w:rFonts w:hint="default"/>
        <w:lang w:val="en-US" w:eastAsia="en-US" w:bidi="ar-SA"/>
      </w:rPr>
    </w:lvl>
    <w:lvl w:ilvl="6" w:tentative="0">
      <w:start w:val="0"/>
      <w:numFmt w:val="bullet"/>
      <w:lvlText w:val="•"/>
      <w:lvlJc w:val="left"/>
      <w:pPr>
        <w:ind w:left="5092" w:hanging="423"/>
      </w:pPr>
      <w:rPr>
        <w:rFonts w:hint="default"/>
        <w:lang w:val="en-US" w:eastAsia="en-US" w:bidi="ar-SA"/>
      </w:rPr>
    </w:lvl>
    <w:lvl w:ilvl="7" w:tentative="0">
      <w:start w:val="0"/>
      <w:numFmt w:val="bullet"/>
      <w:lvlText w:val="•"/>
      <w:lvlJc w:val="left"/>
      <w:pPr>
        <w:ind w:left="5788" w:hanging="423"/>
      </w:pPr>
      <w:rPr>
        <w:rFonts w:hint="default"/>
        <w:lang w:val="en-US" w:eastAsia="en-US" w:bidi="ar-SA"/>
      </w:rPr>
    </w:lvl>
    <w:lvl w:ilvl="8" w:tentative="0">
      <w:start w:val="0"/>
      <w:numFmt w:val="bullet"/>
      <w:lvlText w:val="•"/>
      <w:lvlJc w:val="left"/>
      <w:pPr>
        <w:ind w:left="6483" w:hanging="423"/>
      </w:pPr>
      <w:rPr>
        <w:rFonts w:hint="default"/>
        <w:lang w:val="en-US" w:eastAsia="en-US" w:bidi="ar-SA"/>
      </w:rPr>
    </w:lvl>
  </w:abstractNum>
  <w:abstractNum w:abstractNumId="9">
    <w:nsid w:val="5A241D34"/>
    <w:multiLevelType w:val="multilevel"/>
    <w:tmpl w:val="5A241D34"/>
    <w:lvl w:ilvl="0" w:tentative="0">
      <w:start w:val="1"/>
      <w:numFmt w:val="decimal"/>
      <w:lvlText w:val="%1."/>
      <w:lvlJc w:val="left"/>
      <w:pPr>
        <w:ind w:left="3700" w:hanging="368"/>
        <w:jc w:val="right"/>
      </w:pPr>
      <w:rPr>
        <w:rFonts w:hint="default"/>
        <w:w w:val="82"/>
        <w:lang w:val="en-US" w:eastAsia="en-US" w:bidi="ar-SA"/>
      </w:rPr>
    </w:lvl>
    <w:lvl w:ilvl="1" w:tentative="0">
      <w:start w:val="0"/>
      <w:numFmt w:val="bullet"/>
      <w:lvlText w:val="•"/>
      <w:lvlJc w:val="left"/>
      <w:pPr>
        <w:ind w:left="4520" w:hanging="368"/>
      </w:pPr>
      <w:rPr>
        <w:rFonts w:hint="default"/>
        <w:lang w:val="en-US" w:eastAsia="en-US" w:bidi="ar-SA"/>
      </w:rPr>
    </w:lvl>
    <w:lvl w:ilvl="2" w:tentative="0">
      <w:start w:val="0"/>
      <w:numFmt w:val="bullet"/>
      <w:lvlText w:val="•"/>
      <w:lvlJc w:val="left"/>
      <w:pPr>
        <w:ind w:left="5340" w:hanging="368"/>
      </w:pPr>
      <w:rPr>
        <w:rFonts w:hint="default"/>
        <w:lang w:val="en-US" w:eastAsia="en-US" w:bidi="ar-SA"/>
      </w:rPr>
    </w:lvl>
    <w:lvl w:ilvl="3" w:tentative="0">
      <w:start w:val="0"/>
      <w:numFmt w:val="bullet"/>
      <w:lvlText w:val="•"/>
      <w:lvlJc w:val="left"/>
      <w:pPr>
        <w:ind w:left="6160" w:hanging="368"/>
      </w:pPr>
      <w:rPr>
        <w:rFonts w:hint="default"/>
        <w:lang w:val="en-US" w:eastAsia="en-US" w:bidi="ar-SA"/>
      </w:rPr>
    </w:lvl>
    <w:lvl w:ilvl="4" w:tentative="0">
      <w:start w:val="0"/>
      <w:numFmt w:val="bullet"/>
      <w:lvlText w:val="•"/>
      <w:lvlJc w:val="left"/>
      <w:pPr>
        <w:ind w:left="6980" w:hanging="368"/>
      </w:pPr>
      <w:rPr>
        <w:rFonts w:hint="default"/>
        <w:lang w:val="en-US" w:eastAsia="en-US" w:bidi="ar-SA"/>
      </w:rPr>
    </w:lvl>
    <w:lvl w:ilvl="5" w:tentative="0">
      <w:start w:val="0"/>
      <w:numFmt w:val="bullet"/>
      <w:lvlText w:val="•"/>
      <w:lvlJc w:val="left"/>
      <w:pPr>
        <w:ind w:left="7800" w:hanging="368"/>
      </w:pPr>
      <w:rPr>
        <w:rFonts w:hint="default"/>
        <w:lang w:val="en-US" w:eastAsia="en-US" w:bidi="ar-SA"/>
      </w:rPr>
    </w:lvl>
    <w:lvl w:ilvl="6" w:tentative="0">
      <w:start w:val="0"/>
      <w:numFmt w:val="bullet"/>
      <w:lvlText w:val="•"/>
      <w:lvlJc w:val="left"/>
      <w:pPr>
        <w:ind w:left="8620" w:hanging="368"/>
      </w:pPr>
      <w:rPr>
        <w:rFonts w:hint="default"/>
        <w:lang w:val="en-US" w:eastAsia="en-US" w:bidi="ar-SA"/>
      </w:rPr>
    </w:lvl>
    <w:lvl w:ilvl="7" w:tentative="0">
      <w:start w:val="0"/>
      <w:numFmt w:val="bullet"/>
      <w:lvlText w:val="•"/>
      <w:lvlJc w:val="left"/>
      <w:pPr>
        <w:ind w:left="9440" w:hanging="368"/>
      </w:pPr>
      <w:rPr>
        <w:rFonts w:hint="default"/>
        <w:lang w:val="en-US" w:eastAsia="en-US" w:bidi="ar-SA"/>
      </w:rPr>
    </w:lvl>
    <w:lvl w:ilvl="8" w:tentative="0">
      <w:start w:val="0"/>
      <w:numFmt w:val="bullet"/>
      <w:lvlText w:val="•"/>
      <w:lvlJc w:val="left"/>
      <w:pPr>
        <w:ind w:left="10260" w:hanging="368"/>
      </w:pPr>
      <w:rPr>
        <w:rFonts w:hint="default"/>
        <w:lang w:val="en-US" w:eastAsia="en-US" w:bidi="ar-SA"/>
      </w:rPr>
    </w:lvl>
  </w:abstractNum>
  <w:abstractNum w:abstractNumId="10">
    <w:nsid w:val="72183CF9"/>
    <w:multiLevelType w:val="multilevel"/>
    <w:tmpl w:val="72183CF9"/>
    <w:lvl w:ilvl="0" w:tentative="0">
      <w:start w:val="1"/>
      <w:numFmt w:val="decimal"/>
      <w:lvlText w:val="%1."/>
      <w:lvlJc w:val="left"/>
      <w:pPr>
        <w:ind w:left="391" w:hanging="312"/>
        <w:jc w:val="left"/>
      </w:pPr>
      <w:rPr>
        <w:rFonts w:hint="default"/>
        <w:b/>
        <w:bCs/>
        <w:w w:val="100"/>
        <w:lang w:val="en-US" w:eastAsia="en-US" w:bidi="ar-SA"/>
      </w:rPr>
    </w:lvl>
    <w:lvl w:ilvl="1" w:tentative="0">
      <w:start w:val="0"/>
      <w:numFmt w:val="bullet"/>
      <w:lvlText w:val="•"/>
      <w:lvlJc w:val="left"/>
      <w:pPr>
        <w:ind w:left="1550" w:hanging="312"/>
      </w:pPr>
      <w:rPr>
        <w:rFonts w:hint="default"/>
        <w:lang w:val="en-US" w:eastAsia="en-US" w:bidi="ar-SA"/>
      </w:rPr>
    </w:lvl>
    <w:lvl w:ilvl="2" w:tentative="0">
      <w:start w:val="0"/>
      <w:numFmt w:val="bullet"/>
      <w:lvlText w:val="•"/>
      <w:lvlJc w:val="left"/>
      <w:pPr>
        <w:ind w:left="2700" w:hanging="312"/>
      </w:pPr>
      <w:rPr>
        <w:rFonts w:hint="default"/>
        <w:lang w:val="en-US" w:eastAsia="en-US" w:bidi="ar-SA"/>
      </w:rPr>
    </w:lvl>
    <w:lvl w:ilvl="3" w:tentative="0">
      <w:start w:val="0"/>
      <w:numFmt w:val="bullet"/>
      <w:lvlText w:val="•"/>
      <w:lvlJc w:val="left"/>
      <w:pPr>
        <w:ind w:left="3850" w:hanging="312"/>
      </w:pPr>
      <w:rPr>
        <w:rFonts w:hint="default"/>
        <w:lang w:val="en-US" w:eastAsia="en-US" w:bidi="ar-SA"/>
      </w:rPr>
    </w:lvl>
    <w:lvl w:ilvl="4" w:tentative="0">
      <w:start w:val="0"/>
      <w:numFmt w:val="bullet"/>
      <w:lvlText w:val="•"/>
      <w:lvlJc w:val="left"/>
      <w:pPr>
        <w:ind w:left="5000" w:hanging="312"/>
      </w:pPr>
      <w:rPr>
        <w:rFonts w:hint="default"/>
        <w:lang w:val="en-US" w:eastAsia="en-US" w:bidi="ar-SA"/>
      </w:rPr>
    </w:lvl>
    <w:lvl w:ilvl="5" w:tentative="0">
      <w:start w:val="0"/>
      <w:numFmt w:val="bullet"/>
      <w:lvlText w:val="•"/>
      <w:lvlJc w:val="left"/>
      <w:pPr>
        <w:ind w:left="6150" w:hanging="312"/>
      </w:pPr>
      <w:rPr>
        <w:rFonts w:hint="default"/>
        <w:lang w:val="en-US" w:eastAsia="en-US" w:bidi="ar-SA"/>
      </w:rPr>
    </w:lvl>
    <w:lvl w:ilvl="6" w:tentative="0">
      <w:start w:val="0"/>
      <w:numFmt w:val="bullet"/>
      <w:lvlText w:val="•"/>
      <w:lvlJc w:val="left"/>
      <w:pPr>
        <w:ind w:left="7300" w:hanging="312"/>
      </w:pPr>
      <w:rPr>
        <w:rFonts w:hint="default"/>
        <w:lang w:val="en-US" w:eastAsia="en-US" w:bidi="ar-SA"/>
      </w:rPr>
    </w:lvl>
    <w:lvl w:ilvl="7" w:tentative="0">
      <w:start w:val="0"/>
      <w:numFmt w:val="bullet"/>
      <w:lvlText w:val="•"/>
      <w:lvlJc w:val="left"/>
      <w:pPr>
        <w:ind w:left="8450" w:hanging="312"/>
      </w:pPr>
      <w:rPr>
        <w:rFonts w:hint="default"/>
        <w:lang w:val="en-US" w:eastAsia="en-US" w:bidi="ar-SA"/>
      </w:rPr>
    </w:lvl>
    <w:lvl w:ilvl="8" w:tentative="0">
      <w:start w:val="0"/>
      <w:numFmt w:val="bullet"/>
      <w:lvlText w:val="•"/>
      <w:lvlJc w:val="left"/>
      <w:pPr>
        <w:ind w:left="9600" w:hanging="312"/>
      </w:pPr>
      <w:rPr>
        <w:rFonts w:hint="default"/>
        <w:lang w:val="en-US" w:eastAsia="en-US" w:bidi="ar-SA"/>
      </w:rPr>
    </w:lvl>
  </w:abstractNum>
  <w:num w:numId="1">
    <w:abstractNumId w:val="3"/>
  </w:num>
  <w:num w:numId="2">
    <w:abstractNumId w:val="2"/>
  </w:num>
  <w:num w:numId="3">
    <w:abstractNumId w:val="8"/>
  </w:num>
  <w:num w:numId="4">
    <w:abstractNumId w:val="1"/>
  </w:num>
  <w:num w:numId="5">
    <w:abstractNumId w:val="5"/>
  </w:num>
  <w:num w:numId="6">
    <w:abstractNumId w:val="6"/>
  </w:num>
  <w:num w:numId="7">
    <w:abstractNumId w:val="10"/>
  </w:num>
  <w:num w:numId="8">
    <w:abstractNumId w:val="4"/>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00224DC4"/>
    <w:rsid w:val="036322F9"/>
    <w:rsid w:val="05CD3EAD"/>
    <w:rsid w:val="064E143E"/>
    <w:rsid w:val="081F3D4E"/>
    <w:rsid w:val="0B30020F"/>
    <w:rsid w:val="0BA0067C"/>
    <w:rsid w:val="0E0A0ED4"/>
    <w:rsid w:val="0EAA4BA0"/>
    <w:rsid w:val="0F2F2ED3"/>
    <w:rsid w:val="126711C3"/>
    <w:rsid w:val="145945D4"/>
    <w:rsid w:val="162D645D"/>
    <w:rsid w:val="18C160CD"/>
    <w:rsid w:val="1B1A4CDE"/>
    <w:rsid w:val="1D2E5D67"/>
    <w:rsid w:val="1D632A32"/>
    <w:rsid w:val="1DDF7373"/>
    <w:rsid w:val="217733EF"/>
    <w:rsid w:val="22B72C0A"/>
    <w:rsid w:val="272C2438"/>
    <w:rsid w:val="28350999"/>
    <w:rsid w:val="2B17530C"/>
    <w:rsid w:val="2E3A7AEF"/>
    <w:rsid w:val="2FC118AE"/>
    <w:rsid w:val="323B2088"/>
    <w:rsid w:val="34756F20"/>
    <w:rsid w:val="35282836"/>
    <w:rsid w:val="384804D9"/>
    <w:rsid w:val="385303E4"/>
    <w:rsid w:val="39DE7598"/>
    <w:rsid w:val="3B380C62"/>
    <w:rsid w:val="3BEA1B93"/>
    <w:rsid w:val="3D0B05F6"/>
    <w:rsid w:val="41BD1369"/>
    <w:rsid w:val="43C522F2"/>
    <w:rsid w:val="44176593"/>
    <w:rsid w:val="445416ED"/>
    <w:rsid w:val="4466720E"/>
    <w:rsid w:val="45925B7F"/>
    <w:rsid w:val="472B4666"/>
    <w:rsid w:val="476848A6"/>
    <w:rsid w:val="47777DE8"/>
    <w:rsid w:val="47BD5ED2"/>
    <w:rsid w:val="483150E0"/>
    <w:rsid w:val="48342B86"/>
    <w:rsid w:val="4A3D12CD"/>
    <w:rsid w:val="4AB1292E"/>
    <w:rsid w:val="4B7A45FE"/>
    <w:rsid w:val="4D09711C"/>
    <w:rsid w:val="4DD905E5"/>
    <w:rsid w:val="4E4D32DB"/>
    <w:rsid w:val="502417A4"/>
    <w:rsid w:val="51A87E86"/>
    <w:rsid w:val="51DC6497"/>
    <w:rsid w:val="523867E1"/>
    <w:rsid w:val="57A51520"/>
    <w:rsid w:val="58344E5A"/>
    <w:rsid w:val="58D90EFF"/>
    <w:rsid w:val="59D16FD6"/>
    <w:rsid w:val="5B183429"/>
    <w:rsid w:val="5C2C14B5"/>
    <w:rsid w:val="5D2742A2"/>
    <w:rsid w:val="5FBF7482"/>
    <w:rsid w:val="610C02E9"/>
    <w:rsid w:val="624E0B8F"/>
    <w:rsid w:val="643A63BC"/>
    <w:rsid w:val="6534281D"/>
    <w:rsid w:val="6579002B"/>
    <w:rsid w:val="66447839"/>
    <w:rsid w:val="666E5B41"/>
    <w:rsid w:val="69E1516A"/>
    <w:rsid w:val="6C4B0B8C"/>
    <w:rsid w:val="6C6C0C2B"/>
    <w:rsid w:val="7130324C"/>
    <w:rsid w:val="72F66675"/>
    <w:rsid w:val="73652F8D"/>
    <w:rsid w:val="79395C3B"/>
    <w:rsid w:val="7A2A6E55"/>
    <w:rsid w:val="7D4E13D3"/>
    <w:rsid w:val="7D87708D"/>
    <w:rsid w:val="7F1E1A8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0"/>
      <w:ind w:left="799" w:hanging="721"/>
      <w:outlineLvl w:val="1"/>
    </w:pPr>
    <w:rPr>
      <w:rFonts w:ascii="Times New Roman" w:hAnsi="Times New Roman" w:eastAsia="Times New Roman" w:cs="Times New Roman"/>
      <w:b/>
      <w:bCs/>
      <w:sz w:val="47"/>
      <w:szCs w:val="47"/>
      <w:lang w:val="en-US" w:eastAsia="en-US" w:bidi="ar-SA"/>
    </w:rPr>
  </w:style>
  <w:style w:type="paragraph" w:styleId="3">
    <w:name w:val="heading 2"/>
    <w:basedOn w:val="1"/>
    <w:next w:val="1"/>
    <w:qFormat/>
    <w:uiPriority w:val="1"/>
    <w:pPr>
      <w:spacing w:before="81"/>
      <w:ind w:left="1593"/>
      <w:jc w:val="center"/>
      <w:outlineLvl w:val="2"/>
    </w:pPr>
    <w:rPr>
      <w:rFonts w:ascii="Times New Roman" w:hAnsi="Times New Roman" w:eastAsia="Times New Roman" w:cs="Times New Roman"/>
      <w:sz w:val="47"/>
      <w:szCs w:val="47"/>
      <w:lang w:val="en-US" w:eastAsia="en-US" w:bidi="ar-SA"/>
    </w:rPr>
  </w:style>
  <w:style w:type="paragraph" w:styleId="4">
    <w:name w:val="heading 3"/>
    <w:basedOn w:val="1"/>
    <w:next w:val="1"/>
    <w:qFormat/>
    <w:uiPriority w:val="1"/>
    <w:pPr>
      <w:spacing w:before="1"/>
      <w:ind w:left="1593" w:right="904"/>
      <w:jc w:val="center"/>
      <w:outlineLvl w:val="3"/>
    </w:pPr>
    <w:rPr>
      <w:rFonts w:ascii="Times New Roman" w:hAnsi="Times New Roman" w:eastAsia="Times New Roman" w:cs="Times New Roman"/>
      <w:b/>
      <w:bCs/>
      <w:sz w:val="40"/>
      <w:szCs w:val="40"/>
      <w:lang w:val="en-US" w:eastAsia="en-US" w:bidi="ar-SA"/>
    </w:rPr>
  </w:style>
  <w:style w:type="paragraph" w:styleId="5">
    <w:name w:val="heading 4"/>
    <w:basedOn w:val="1"/>
    <w:next w:val="1"/>
    <w:qFormat/>
    <w:uiPriority w:val="1"/>
    <w:pPr>
      <w:spacing w:before="1"/>
      <w:ind w:left="1593" w:right="1549"/>
      <w:jc w:val="center"/>
      <w:outlineLvl w:val="4"/>
    </w:pPr>
    <w:rPr>
      <w:rFonts w:ascii="Times New Roman" w:hAnsi="Times New Roman" w:eastAsia="Times New Roman" w:cs="Times New Roman"/>
      <w:b/>
      <w:bCs/>
      <w:sz w:val="39"/>
      <w:szCs w:val="39"/>
      <w:lang w:val="en-US" w:eastAsia="en-US" w:bidi="ar-SA"/>
    </w:rPr>
  </w:style>
  <w:style w:type="paragraph" w:styleId="6">
    <w:name w:val="heading 5"/>
    <w:basedOn w:val="1"/>
    <w:next w:val="1"/>
    <w:qFormat/>
    <w:uiPriority w:val="1"/>
    <w:pPr>
      <w:ind w:left="1593" w:hanging="724"/>
      <w:outlineLvl w:val="5"/>
    </w:pPr>
    <w:rPr>
      <w:rFonts w:ascii="Times New Roman" w:hAnsi="Times New Roman" w:eastAsia="Times New Roman" w:cs="Times New Roman"/>
      <w:sz w:val="36"/>
      <w:szCs w:val="36"/>
      <w:lang w:val="en-US" w:eastAsia="en-US" w:bidi="ar-SA"/>
    </w:rPr>
  </w:style>
  <w:style w:type="paragraph" w:styleId="7">
    <w:name w:val="heading 6"/>
    <w:basedOn w:val="1"/>
    <w:next w:val="1"/>
    <w:qFormat/>
    <w:uiPriority w:val="1"/>
    <w:pPr>
      <w:ind w:left="1576"/>
      <w:outlineLvl w:val="6"/>
    </w:pPr>
    <w:rPr>
      <w:rFonts w:ascii="Times New Roman" w:hAnsi="Times New Roman" w:eastAsia="Times New Roman" w:cs="Times New Roman"/>
      <w:sz w:val="32"/>
      <w:szCs w:val="32"/>
      <w:lang w:val="en-US" w:eastAsia="en-US" w:bidi="ar-SA"/>
    </w:rPr>
  </w:style>
  <w:style w:type="paragraph" w:styleId="8">
    <w:name w:val="heading 7"/>
    <w:basedOn w:val="1"/>
    <w:next w:val="1"/>
    <w:qFormat/>
    <w:uiPriority w:val="1"/>
    <w:pPr>
      <w:ind w:left="962" w:hanging="423"/>
      <w:outlineLvl w:val="7"/>
    </w:pPr>
    <w:rPr>
      <w:rFonts w:ascii="Times New Roman" w:hAnsi="Times New Roman" w:eastAsia="Times New Roman" w:cs="Times New Roman"/>
      <w:b/>
      <w:bCs/>
      <w:sz w:val="28"/>
      <w:szCs w:val="28"/>
      <w:lang w:val="en-US" w:eastAsia="en-US" w:bidi="ar-SA"/>
    </w:rPr>
  </w:style>
  <w:style w:type="paragraph" w:styleId="9">
    <w:name w:val="heading 8"/>
    <w:basedOn w:val="1"/>
    <w:next w:val="1"/>
    <w:qFormat/>
    <w:uiPriority w:val="1"/>
    <w:pPr>
      <w:ind w:left="1593" w:hanging="424"/>
      <w:outlineLvl w:val="8"/>
    </w:pPr>
    <w:rPr>
      <w:rFonts w:ascii="Times New Roman" w:hAnsi="Times New Roman" w:eastAsia="Times New Roman" w:cs="Times New Roman"/>
      <w:b/>
      <w:bCs/>
      <w:i/>
      <w:iCs/>
      <w:sz w:val="28"/>
      <w:szCs w:val="28"/>
      <w:lang w:val="en-US" w:eastAsia="en-US" w:bidi="ar-SA"/>
    </w:rPr>
  </w:style>
  <w:style w:type="character" w:default="1" w:styleId="10">
    <w:name w:val="Default Paragraph Font"/>
    <w:semiHidden/>
    <w:unhideWhenUsed/>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12">
    <w:name w:val="Body Text"/>
    <w:basedOn w:val="1"/>
    <w:qFormat/>
    <w:uiPriority w:val="1"/>
    <w:rPr>
      <w:rFonts w:ascii="Calibri" w:hAnsi="Calibri" w:eastAsia="Calibri" w:cs="Calibri"/>
      <w:sz w:val="28"/>
      <w:szCs w:val="28"/>
      <w:lang w:val="en-US" w:eastAsia="en-US" w:bidi="ar-SA"/>
    </w:rPr>
  </w:style>
  <w:style w:type="paragraph" w:styleId="13">
    <w:name w:val="toc 1"/>
    <w:basedOn w:val="1"/>
    <w:next w:val="1"/>
    <w:qFormat/>
    <w:uiPriority w:val="1"/>
    <w:pPr>
      <w:spacing w:before="16"/>
      <w:ind w:left="2638" w:hanging="203"/>
    </w:pPr>
    <w:rPr>
      <w:rFonts w:ascii="Times New Roman" w:hAnsi="Times New Roman" w:eastAsia="Times New Roman" w:cs="Times New Roman"/>
      <w:sz w:val="27"/>
      <w:szCs w:val="27"/>
      <w:lang w:val="en-US" w:eastAsia="en-US" w:bidi="ar-SA"/>
    </w:rPr>
  </w:style>
  <w:style w:type="paragraph" w:styleId="14">
    <w:name w:val="toc 2"/>
    <w:basedOn w:val="1"/>
    <w:next w:val="1"/>
    <w:qFormat/>
    <w:uiPriority w:val="1"/>
    <w:pPr>
      <w:spacing w:before="13"/>
      <w:ind w:left="2821" w:hanging="204"/>
    </w:pPr>
    <w:rPr>
      <w:rFonts w:ascii="Times New Roman" w:hAnsi="Times New Roman" w:eastAsia="Times New Roman" w:cs="Times New Roman"/>
      <w:sz w:val="27"/>
      <w:szCs w:val="27"/>
      <w:lang w:val="en-US" w:eastAsia="en-US" w:bidi="ar-SA"/>
    </w:rPr>
  </w:style>
  <w:style w:type="paragraph" w:styleId="15">
    <w:name w:val="toc 3"/>
    <w:basedOn w:val="1"/>
    <w:next w:val="1"/>
    <w:qFormat/>
    <w:uiPriority w:val="1"/>
    <w:pPr>
      <w:spacing w:before="14"/>
      <w:ind w:left="2847" w:hanging="269"/>
    </w:pPr>
    <w:rPr>
      <w:rFonts w:ascii="Times New Roman" w:hAnsi="Times New Roman" w:eastAsia="Times New Roman" w:cs="Times New Roman"/>
      <w:sz w:val="27"/>
      <w:szCs w:val="27"/>
      <w:lang w:val="en-US" w:eastAsia="en-US" w:bidi="ar-SA"/>
    </w:rPr>
  </w:style>
  <w:style w:type="paragraph" w:styleId="16">
    <w:name w:val="toc 4"/>
    <w:basedOn w:val="1"/>
    <w:next w:val="1"/>
    <w:qFormat/>
    <w:uiPriority w:val="1"/>
    <w:pPr>
      <w:spacing w:before="9"/>
      <w:ind w:left="2981" w:hanging="203"/>
    </w:pPr>
    <w:rPr>
      <w:rFonts w:ascii="Times New Roman" w:hAnsi="Times New Roman" w:eastAsia="Times New Roman" w:cs="Times New Roman"/>
      <w:sz w:val="27"/>
      <w:szCs w:val="27"/>
      <w:lang w:val="en-US" w:eastAsia="en-US" w:bidi="ar-SA"/>
    </w:rPr>
  </w:style>
  <w:style w:type="paragraph" w:styleId="17">
    <w:name w:val="toc 5"/>
    <w:basedOn w:val="1"/>
    <w:next w:val="1"/>
    <w:qFormat/>
    <w:uiPriority w:val="1"/>
    <w:pPr>
      <w:spacing w:before="13"/>
      <w:ind w:left="3336" w:hanging="404"/>
    </w:pPr>
    <w:rPr>
      <w:rFonts w:ascii="Times New Roman" w:hAnsi="Times New Roman" w:eastAsia="Times New Roman" w:cs="Times New Roman"/>
      <w:sz w:val="27"/>
      <w:szCs w:val="27"/>
      <w:lang w:val="en-US" w:eastAsia="en-US" w:bidi="ar-SA"/>
    </w:rPr>
  </w:style>
  <w:style w:type="paragraph" w:styleId="18">
    <w:name w:val="toc 6"/>
    <w:basedOn w:val="1"/>
    <w:next w:val="1"/>
    <w:qFormat/>
    <w:uiPriority w:val="1"/>
    <w:pPr>
      <w:ind w:left="3581" w:hanging="404"/>
    </w:pPr>
    <w:rPr>
      <w:rFonts w:ascii="Times New Roman" w:hAnsi="Times New Roman" w:eastAsia="Times New Roman" w:cs="Times New Roman"/>
      <w:sz w:val="27"/>
      <w:szCs w:val="27"/>
      <w:lang w:val="en-US" w:eastAsia="en-US" w:bidi="ar-SA"/>
    </w:rPr>
  </w:style>
  <w:style w:type="paragraph" w:styleId="19">
    <w:name w:val="toc 7"/>
    <w:basedOn w:val="1"/>
    <w:next w:val="1"/>
    <w:qFormat/>
    <w:uiPriority w:val="1"/>
    <w:pPr>
      <w:spacing w:before="12"/>
      <w:ind w:left="3677" w:hanging="338"/>
    </w:pPr>
    <w:rPr>
      <w:rFonts w:ascii="Times New Roman" w:hAnsi="Times New Roman" w:eastAsia="Times New Roman" w:cs="Times New Roman"/>
      <w:sz w:val="27"/>
      <w:szCs w:val="27"/>
      <w:lang w:val="en-US" w:eastAsia="en-US" w:bidi="ar-SA"/>
    </w:rPr>
  </w:style>
  <w:style w:type="paragraph" w:styleId="20">
    <w:name w:val="toc 8"/>
    <w:basedOn w:val="1"/>
    <w:next w:val="1"/>
    <w:qFormat/>
    <w:uiPriority w:val="1"/>
    <w:pPr>
      <w:spacing w:before="10"/>
      <w:ind w:left="3439"/>
    </w:pPr>
    <w:rPr>
      <w:rFonts w:ascii="Times New Roman" w:hAnsi="Times New Roman" w:eastAsia="Times New Roman" w:cs="Times New Roman"/>
      <w:sz w:val="24"/>
      <w:szCs w:val="24"/>
      <w:lang w:val="en-US" w:eastAsia="en-US" w:bidi="ar-SA"/>
    </w:rPr>
  </w:style>
  <w:style w:type="paragraph" w:styleId="21">
    <w:name w:val="toc 9"/>
    <w:basedOn w:val="1"/>
    <w:next w:val="1"/>
    <w:qFormat/>
    <w:uiPriority w:val="1"/>
    <w:pPr>
      <w:spacing w:before="8"/>
      <w:ind w:left="3988" w:hanging="339"/>
    </w:pPr>
    <w:rPr>
      <w:rFonts w:ascii="Times New Roman" w:hAnsi="Times New Roman" w:eastAsia="Times New Roman" w:cs="Times New Roman"/>
      <w:sz w:val="27"/>
      <w:szCs w:val="27"/>
      <w:lang w:val="en-US" w:eastAsia="en-US" w:bidi="ar-SA"/>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2510" w:hanging="338"/>
    </w:pPr>
    <w:rPr>
      <w:rFonts w:ascii="Times New Roman" w:hAnsi="Times New Roman" w:eastAsia="Times New Roman" w:cs="Times New Roman"/>
      <w:lang w:val="en-US" w:eastAsia="en-US" w:bidi="ar-SA"/>
    </w:rPr>
  </w:style>
  <w:style w:type="paragraph" w:customStyle="1" w:styleId="2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customShpInfo spid="_x0000_s1030"/>
    <customShpInfo spid="_x0000_s1032"/>
    <customShpInfo spid="_x0000_s1033"/>
    <customShpInfo spid="_x0000_s1031"/>
    <customShpInfo spid="_x0000_s1035"/>
    <customShpInfo spid="_x0000_s1036"/>
    <customShpInfo spid="_x0000_s1034"/>
    <customShpInfo spid="_x0000_s1038"/>
    <customShpInfo spid="_x0000_s1039"/>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2021-04-12T13:56:00Z</dcterms:created>
  <dc:creator>Windows User</dc:creator>
  <cp:lastModifiedBy>Ansuman Sahoo</cp:lastModifiedBy>
  <dcterms:modified xsi:type="dcterms:W3CDTF">2021-04-12T16:13:10Z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WPS Writer</vt:lpwstr>
  </property>
  <property fmtid="{D5CDD505-2E9C-101B-9397-08002B2CF9AE}" pid="4" name="LastSaved">
    <vt:filetime>2021-04-12T00:00:00Z</vt:filetime>
  </property>
  <property fmtid="{D5CDD505-2E9C-101B-9397-08002B2CF9AE}" pid="5" name="KSOProductBuildVer">
    <vt:lpwstr>1033-11.2.0.10101</vt:lpwstr>
  </property>
</Properties>
</file>